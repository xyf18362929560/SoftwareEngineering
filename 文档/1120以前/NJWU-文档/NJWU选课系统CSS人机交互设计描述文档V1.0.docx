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B2B" w:rsidRDefault="00273B2B" w:rsidP="00273B2B">
      <w:pPr>
        <w:widowControl/>
        <w:jc w:val="center"/>
        <w:rPr>
          <w:rFonts w:ascii="宋体" w:hAnsi="Times New Roman"/>
          <w:b/>
          <w:kern w:val="0"/>
          <w:sz w:val="72"/>
          <w:szCs w:val="20"/>
        </w:rPr>
      </w:pPr>
      <w:r>
        <w:rPr>
          <w:rFonts w:ascii="宋体" w:hAnsi="宋体"/>
          <w:b/>
          <w:kern w:val="0"/>
          <w:sz w:val="72"/>
          <w:szCs w:val="20"/>
        </w:rPr>
        <w:t>NJWU</w:t>
      </w:r>
      <w:r>
        <w:rPr>
          <w:rFonts w:ascii="宋体" w:hAnsi="宋体" w:hint="eastAsia"/>
          <w:b/>
          <w:kern w:val="0"/>
          <w:sz w:val="72"/>
          <w:szCs w:val="20"/>
        </w:rPr>
        <w:t>选课系统</w:t>
      </w:r>
    </w:p>
    <w:p w:rsidR="00273B2B" w:rsidRDefault="00273B2B" w:rsidP="00273B2B">
      <w:pPr>
        <w:widowControl/>
        <w:jc w:val="center"/>
        <w:rPr>
          <w:rFonts w:ascii="宋体" w:hAnsi="Times New Roman"/>
          <w:b/>
          <w:kern w:val="0"/>
          <w:sz w:val="72"/>
          <w:szCs w:val="20"/>
        </w:rPr>
      </w:pPr>
      <w:r>
        <w:rPr>
          <w:rFonts w:ascii="宋体" w:hAnsi="宋体"/>
          <w:b/>
          <w:kern w:val="0"/>
          <w:sz w:val="72"/>
          <w:szCs w:val="20"/>
        </w:rPr>
        <w:t>(Course Selection System)</w:t>
      </w:r>
    </w:p>
    <w:p w:rsidR="00273B2B" w:rsidRDefault="00273B2B" w:rsidP="00273B2B">
      <w:pPr>
        <w:widowControl/>
        <w:jc w:val="center"/>
        <w:rPr>
          <w:rFonts w:ascii="宋体" w:hAnsi="宋体"/>
          <w:b/>
          <w:kern w:val="0"/>
          <w:sz w:val="72"/>
          <w:szCs w:val="20"/>
        </w:rPr>
      </w:pPr>
      <w:r>
        <w:rPr>
          <w:rFonts w:ascii="宋体" w:hAnsi="宋体" w:hint="eastAsia"/>
          <w:b/>
          <w:kern w:val="0"/>
          <w:sz w:val="72"/>
          <w:szCs w:val="20"/>
        </w:rPr>
        <w:t>人机交互设计描述文档</w:t>
      </w:r>
    </w:p>
    <w:p w:rsidR="00273B2B" w:rsidRDefault="00273B2B" w:rsidP="00273B2B"/>
    <w:p w:rsidR="00273B2B" w:rsidRDefault="00273B2B" w:rsidP="00273B2B"/>
    <w:p w:rsidR="00273B2B" w:rsidRDefault="00CD25D5" w:rsidP="00273B2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148" type="#_x0000_t75" style="position:absolute;left:0;text-align:left;margin-left:0;margin-top:0;width:297.5pt;height:310.8pt;z-index:1;mso-wrap-distance-left:9pt;mso-wrap-distance-top:0;mso-wrap-distance-right:9pt;mso-wrap-distance-bottom:0;mso-position-horizontal:center;mso-position-horizontal-relative:margin;mso-position-vertical:center;mso-position-vertical-relative:margin">
            <v:imagedata r:id="rId10" o:title=""/>
            <w10:wrap type="square" anchorx="margin" anchory="margin"/>
          </v:shape>
        </w:pict>
      </w:r>
    </w:p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>
      <w:r>
        <w:rPr>
          <w:rFonts w:hint="eastAsia"/>
        </w:rPr>
        <w:t xml:space="preserve"> </w:t>
      </w:r>
    </w:p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>
      <w:pPr>
        <w:jc w:val="center"/>
        <w:rPr>
          <w:rFonts w:ascii="宋体" w:cs="宋体"/>
          <w:b/>
          <w:bCs/>
          <w:sz w:val="40"/>
          <w:szCs w:val="40"/>
        </w:rPr>
      </w:pPr>
      <w:r>
        <w:rPr>
          <w:rFonts w:ascii="宋体" w:hAnsi="宋体" w:cs="宋体" w:hint="eastAsia"/>
          <w:b/>
          <w:bCs/>
          <w:sz w:val="40"/>
          <w:szCs w:val="40"/>
        </w:rPr>
        <w:t>南京大学软件学院</w:t>
      </w:r>
      <w:r>
        <w:rPr>
          <w:rFonts w:ascii="宋体" w:hAnsi="宋体" w:cs="宋体"/>
          <w:b/>
          <w:bCs/>
          <w:sz w:val="40"/>
          <w:szCs w:val="40"/>
        </w:rPr>
        <w:t>Aurora</w:t>
      </w:r>
      <w:r>
        <w:rPr>
          <w:rFonts w:ascii="宋体" w:hAnsi="宋体" w:cs="宋体" w:hint="eastAsia"/>
          <w:b/>
          <w:bCs/>
          <w:sz w:val="40"/>
          <w:szCs w:val="40"/>
        </w:rPr>
        <w:t>小组</w:t>
      </w:r>
    </w:p>
    <w:p w:rsidR="00273B2B" w:rsidRDefault="00273B2B" w:rsidP="00273B2B">
      <w:pPr>
        <w:pStyle w:val="ByLine"/>
        <w:jc w:val="center"/>
        <w:rPr>
          <w:rFonts w:ascii="微软雅黑" w:eastAsia="微软雅黑" w:hAnsi="微软雅黑" w:cs="微软雅黑"/>
          <w:sz w:val="44"/>
          <w:szCs w:val="44"/>
          <w:lang w:eastAsia="zh-CN"/>
        </w:rPr>
      </w:pPr>
      <w:r>
        <w:rPr>
          <w:rFonts w:ascii="宋体" w:hAnsi="宋体" w:cs="宋体"/>
          <w:sz w:val="40"/>
          <w:szCs w:val="40"/>
          <w:lang w:eastAsia="zh-CN"/>
        </w:rPr>
        <w:t>2013-</w:t>
      </w:r>
      <w:r>
        <w:rPr>
          <w:rFonts w:ascii="宋体" w:hAnsi="宋体" w:cs="宋体" w:hint="eastAsia"/>
          <w:sz w:val="40"/>
          <w:szCs w:val="40"/>
          <w:lang w:eastAsia="zh-CN"/>
        </w:rPr>
        <w:t>10</w:t>
      </w:r>
      <w:r>
        <w:rPr>
          <w:rFonts w:ascii="宋体" w:hAnsi="宋体" w:cs="宋体"/>
          <w:sz w:val="40"/>
          <w:szCs w:val="40"/>
          <w:lang w:eastAsia="zh-CN"/>
        </w:rPr>
        <w:t>-</w:t>
      </w:r>
      <w:r>
        <w:rPr>
          <w:rFonts w:ascii="宋体" w:hAnsi="宋体" w:cs="宋体" w:hint="eastAsia"/>
          <w:sz w:val="40"/>
          <w:szCs w:val="40"/>
          <w:lang w:eastAsia="zh-CN"/>
        </w:rPr>
        <w:t>25</w:t>
      </w:r>
    </w:p>
    <w:p w:rsidR="00273B2B" w:rsidRDefault="00273B2B" w:rsidP="00273B2B"/>
    <w:p w:rsidR="00273B2B" w:rsidRDefault="00273B2B" w:rsidP="00273B2B"/>
    <w:p w:rsidR="00273B2B" w:rsidRDefault="00273B2B" w:rsidP="00273B2B">
      <w:r w:rsidRPr="0035574D">
        <w:rPr>
          <w:rFonts w:hint="eastAsia"/>
          <w:b/>
          <w:sz w:val="44"/>
          <w:szCs w:val="44"/>
        </w:rPr>
        <w:lastRenderedPageBreak/>
        <w:t>目录</w:t>
      </w:r>
      <w:r>
        <w:rPr>
          <w:rFonts w:hint="eastAsia"/>
        </w:rPr>
        <w:t xml:space="preserve"> </w:t>
      </w:r>
      <w:r w:rsidRPr="0035574D">
        <w:rPr>
          <w:rFonts w:ascii="微软雅黑" w:eastAsia="微软雅黑" w:hAnsi="微软雅黑" w:hint="eastAsia"/>
          <w:u w:val="single"/>
        </w:rPr>
        <w:t>目录有链接、还有导航哟~</w:t>
      </w:r>
    </w:p>
    <w:p w:rsidR="00273B2B" w:rsidRPr="00E40FE1" w:rsidRDefault="00CD25D5" w:rsidP="00273B2B">
      <w:pPr>
        <w:rPr>
          <w:rFonts w:ascii="微软雅黑" w:eastAsia="微软雅黑" w:hAnsi="微软雅黑"/>
        </w:rPr>
      </w:pPr>
      <w:hyperlink w:anchor="导航设计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1.导航设计</w:t>
        </w:r>
      </w:hyperlink>
    </w:p>
    <w:p w:rsidR="00273B2B" w:rsidRPr="00E40FE1" w:rsidRDefault="00CD25D5" w:rsidP="00273B2B">
      <w:pPr>
        <w:ind w:left="360"/>
        <w:rPr>
          <w:rFonts w:ascii="微软雅黑" w:eastAsia="微软雅黑" w:hAnsi="微软雅黑"/>
        </w:rPr>
      </w:pPr>
      <w:hyperlink w:anchor="教务处老师1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1.1教务处老师</w:t>
        </w:r>
      </w:hyperlink>
    </w:p>
    <w:p w:rsidR="00273B2B" w:rsidRPr="00E40FE1" w:rsidRDefault="00CD25D5" w:rsidP="00273B2B">
      <w:pPr>
        <w:ind w:left="360"/>
        <w:rPr>
          <w:rFonts w:ascii="微软雅黑" w:eastAsia="微软雅黑" w:hAnsi="微软雅黑"/>
        </w:rPr>
      </w:pPr>
      <w:hyperlink w:anchor="院系教务老师1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1.2院系教务老师</w:t>
        </w:r>
      </w:hyperlink>
    </w:p>
    <w:p w:rsidR="00273B2B" w:rsidRPr="00E40FE1" w:rsidRDefault="00CD25D5" w:rsidP="00273B2B">
      <w:pPr>
        <w:ind w:left="360"/>
        <w:rPr>
          <w:rFonts w:ascii="微软雅黑" w:eastAsia="微软雅黑" w:hAnsi="微软雅黑"/>
        </w:rPr>
      </w:pPr>
      <w:hyperlink w:anchor="任课老师1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1.3任课老师</w:t>
        </w:r>
      </w:hyperlink>
    </w:p>
    <w:p w:rsidR="00273B2B" w:rsidRPr="00E40FE1" w:rsidRDefault="00CD25D5" w:rsidP="00273B2B">
      <w:pPr>
        <w:ind w:left="360"/>
        <w:rPr>
          <w:rFonts w:ascii="微软雅黑" w:eastAsia="微软雅黑" w:hAnsi="微软雅黑"/>
        </w:rPr>
      </w:pPr>
      <w:hyperlink w:anchor="学生1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1.4学生</w:t>
        </w:r>
      </w:hyperlink>
    </w:p>
    <w:p w:rsidR="00273B2B" w:rsidRPr="00E40FE1" w:rsidRDefault="00CD25D5" w:rsidP="00273B2B">
      <w:pPr>
        <w:ind w:left="360"/>
        <w:rPr>
          <w:rFonts w:ascii="微软雅黑" w:eastAsia="微软雅黑" w:hAnsi="微软雅黑"/>
        </w:rPr>
      </w:pPr>
      <w:hyperlink w:anchor="管理员1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1.5管理员</w:t>
        </w:r>
      </w:hyperlink>
    </w:p>
    <w:p w:rsidR="00273B2B" w:rsidRPr="00E40FE1" w:rsidRDefault="00CD25D5" w:rsidP="00273B2B">
      <w:pPr>
        <w:rPr>
          <w:rFonts w:ascii="微软雅黑" w:eastAsia="微软雅黑" w:hAnsi="微软雅黑"/>
        </w:rPr>
      </w:pPr>
      <w:hyperlink w:anchor="界面设计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2.界面设计</w:t>
        </w:r>
      </w:hyperlink>
    </w:p>
    <w:p w:rsidR="00273B2B" w:rsidRPr="00E40FE1" w:rsidRDefault="00273B2B" w:rsidP="00273B2B">
      <w:pPr>
        <w:rPr>
          <w:rFonts w:ascii="微软雅黑" w:eastAsia="微软雅黑" w:hAnsi="微软雅黑"/>
        </w:rPr>
      </w:pPr>
      <w:r w:rsidRPr="00E40FE1">
        <w:rPr>
          <w:rFonts w:ascii="微软雅黑" w:eastAsia="微软雅黑" w:hAnsi="微软雅黑" w:hint="eastAsia"/>
        </w:rPr>
        <w:tab/>
      </w:r>
      <w:hyperlink w:anchor="登陆" w:history="1">
        <w:r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2.1登陆</w:t>
        </w:r>
      </w:hyperlink>
    </w:p>
    <w:p w:rsidR="00273B2B" w:rsidRPr="00E40FE1" w:rsidRDefault="00273B2B" w:rsidP="00273B2B">
      <w:pPr>
        <w:rPr>
          <w:rFonts w:ascii="微软雅黑" w:eastAsia="微软雅黑" w:hAnsi="微软雅黑"/>
        </w:rPr>
      </w:pPr>
      <w:r w:rsidRPr="00E40FE1">
        <w:rPr>
          <w:rFonts w:ascii="微软雅黑" w:eastAsia="微软雅黑" w:hAnsi="微软雅黑" w:hint="eastAsia"/>
        </w:rPr>
        <w:tab/>
      </w:r>
      <w:hyperlink w:anchor="教务处老师2" w:history="1">
        <w:r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2.2教务处老师</w:t>
        </w:r>
      </w:hyperlink>
    </w:p>
    <w:p w:rsidR="00273B2B" w:rsidRPr="00E40FE1" w:rsidRDefault="00273B2B" w:rsidP="00273B2B">
      <w:pPr>
        <w:rPr>
          <w:rFonts w:ascii="微软雅黑" w:eastAsia="微软雅黑" w:hAnsi="微软雅黑"/>
        </w:rPr>
      </w:pPr>
      <w:r w:rsidRPr="00E40FE1">
        <w:rPr>
          <w:rFonts w:ascii="微软雅黑" w:eastAsia="微软雅黑" w:hAnsi="微软雅黑" w:hint="eastAsia"/>
        </w:rPr>
        <w:tab/>
      </w:r>
      <w:hyperlink w:anchor="院系教务处老师2" w:history="1">
        <w:r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2.3院系教务老师</w:t>
        </w:r>
      </w:hyperlink>
    </w:p>
    <w:p w:rsidR="00273B2B" w:rsidRPr="00E40FE1" w:rsidRDefault="00CD25D5" w:rsidP="00273B2B">
      <w:pPr>
        <w:ind w:firstLine="420"/>
        <w:rPr>
          <w:rFonts w:ascii="微软雅黑" w:eastAsia="微软雅黑" w:hAnsi="微软雅黑"/>
        </w:rPr>
      </w:pPr>
      <w:hyperlink w:anchor="任课老师2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2.4任课老师</w:t>
        </w:r>
      </w:hyperlink>
    </w:p>
    <w:p w:rsidR="00273B2B" w:rsidRPr="00E40FE1" w:rsidRDefault="00CD25D5" w:rsidP="00273B2B">
      <w:pPr>
        <w:ind w:firstLine="420"/>
        <w:rPr>
          <w:rFonts w:ascii="微软雅黑" w:eastAsia="微软雅黑" w:hAnsi="微软雅黑"/>
        </w:rPr>
      </w:pPr>
      <w:hyperlink w:anchor="学生2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2.5学生</w:t>
        </w:r>
      </w:hyperlink>
    </w:p>
    <w:p w:rsidR="00273B2B" w:rsidRPr="00E40FE1" w:rsidRDefault="00CD25D5" w:rsidP="00273B2B">
      <w:pPr>
        <w:ind w:firstLine="420"/>
        <w:rPr>
          <w:rFonts w:ascii="微软雅黑" w:eastAsia="微软雅黑" w:hAnsi="微软雅黑"/>
        </w:rPr>
      </w:pPr>
      <w:hyperlink w:anchor="管理员2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2.6管理员</w:t>
        </w:r>
      </w:hyperlink>
    </w:p>
    <w:p w:rsidR="00273B2B" w:rsidRPr="00E40FE1" w:rsidRDefault="00CD25D5" w:rsidP="00273B2B">
      <w:pPr>
        <w:rPr>
          <w:rFonts w:ascii="微软雅黑" w:eastAsia="微软雅黑" w:hAnsi="微软雅黑"/>
        </w:rPr>
      </w:pPr>
      <w:hyperlink w:anchor="界面原型化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3.界面原型化</w:t>
        </w:r>
      </w:hyperlink>
    </w:p>
    <w:p w:rsidR="00273B2B" w:rsidRPr="00E40FE1" w:rsidRDefault="00CD25D5" w:rsidP="00273B2B">
      <w:pPr>
        <w:ind w:firstLine="420"/>
        <w:rPr>
          <w:rFonts w:ascii="微软雅黑" w:eastAsia="微软雅黑" w:hAnsi="微软雅黑"/>
        </w:rPr>
      </w:pPr>
      <w:hyperlink w:anchor="教务处老师3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3.1教务处老师</w:t>
        </w:r>
      </w:hyperlink>
    </w:p>
    <w:p w:rsidR="00273B2B" w:rsidRPr="00E40FE1" w:rsidRDefault="00CD25D5" w:rsidP="00273B2B">
      <w:pPr>
        <w:ind w:firstLine="420"/>
        <w:rPr>
          <w:rFonts w:ascii="微软雅黑" w:eastAsia="微软雅黑" w:hAnsi="微软雅黑"/>
        </w:rPr>
      </w:pPr>
      <w:hyperlink w:anchor="院系教务老师3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3.2院系教务老师</w:t>
        </w:r>
      </w:hyperlink>
    </w:p>
    <w:p w:rsidR="00273B2B" w:rsidRPr="00E40FE1" w:rsidRDefault="00CD25D5" w:rsidP="00273B2B">
      <w:pPr>
        <w:ind w:firstLine="420"/>
        <w:rPr>
          <w:rFonts w:ascii="微软雅黑" w:eastAsia="微软雅黑" w:hAnsi="微软雅黑"/>
        </w:rPr>
      </w:pPr>
      <w:hyperlink w:anchor="任课老师3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3.3任课老师</w:t>
        </w:r>
      </w:hyperlink>
    </w:p>
    <w:p w:rsidR="00273B2B" w:rsidRPr="00E40FE1" w:rsidRDefault="00CD25D5" w:rsidP="00273B2B">
      <w:pPr>
        <w:ind w:firstLine="420"/>
        <w:rPr>
          <w:rFonts w:ascii="微软雅黑" w:eastAsia="微软雅黑" w:hAnsi="微软雅黑"/>
        </w:rPr>
      </w:pPr>
      <w:hyperlink w:anchor="学生3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3.4学生</w:t>
        </w:r>
      </w:hyperlink>
    </w:p>
    <w:p w:rsidR="00273B2B" w:rsidRPr="00E40FE1" w:rsidRDefault="00CD25D5" w:rsidP="00273B2B">
      <w:pPr>
        <w:ind w:firstLine="420"/>
        <w:rPr>
          <w:rFonts w:ascii="微软雅黑" w:eastAsia="微软雅黑" w:hAnsi="微软雅黑"/>
          <w:u w:val="single"/>
        </w:rPr>
      </w:pPr>
      <w:hyperlink w:anchor="管理员3" w:history="1">
        <w:r w:rsidR="00273B2B" w:rsidRPr="00E40FE1">
          <w:rPr>
            <w:rStyle w:val="a7"/>
            <w:rFonts w:ascii="微软雅黑" w:eastAsia="微软雅黑" w:hAnsi="微软雅黑" w:hint="eastAsia"/>
            <w:color w:val="auto"/>
            <w:u w:val="none"/>
          </w:rPr>
          <w:t>3.5管理员</w:t>
        </w:r>
      </w:hyperlink>
    </w:p>
    <w:p w:rsidR="00273B2B" w:rsidRDefault="00273B2B" w:rsidP="00273B2B"/>
    <w:p w:rsidR="00273B2B" w:rsidRDefault="00273B2B" w:rsidP="00273B2B"/>
    <w:p w:rsidR="00273B2B" w:rsidRDefault="00273B2B" w:rsidP="00273B2B"/>
    <w:p w:rsidR="00273B2B" w:rsidRDefault="00273B2B" w:rsidP="00273B2B"/>
    <w:p w:rsidR="00273B2B" w:rsidRPr="00D87973" w:rsidRDefault="00273B2B" w:rsidP="00273B2B">
      <w:pPr>
        <w:pStyle w:val="a6"/>
        <w:outlineLvl w:val="0"/>
        <w:rPr>
          <w:b/>
          <w:sz w:val="44"/>
          <w:szCs w:val="44"/>
        </w:rPr>
      </w:pPr>
      <w:bookmarkStart w:id="0" w:name="导航设计"/>
      <w:bookmarkEnd w:id="0"/>
      <w:r w:rsidRPr="00D87973">
        <w:rPr>
          <w:rFonts w:hint="eastAsia"/>
          <w:b/>
          <w:sz w:val="44"/>
          <w:szCs w:val="44"/>
        </w:rPr>
        <w:lastRenderedPageBreak/>
        <w:t>1.</w:t>
      </w:r>
      <w:r w:rsidRPr="00D87973">
        <w:rPr>
          <w:rFonts w:hint="eastAsia"/>
          <w:b/>
          <w:sz w:val="44"/>
          <w:szCs w:val="44"/>
        </w:rPr>
        <w:t>导航设计</w:t>
      </w:r>
    </w:p>
    <w:p w:rsidR="00273B2B" w:rsidRPr="00A36671" w:rsidRDefault="00273B2B" w:rsidP="00273B2B">
      <w:pPr>
        <w:pStyle w:val="a6"/>
        <w:outlineLvl w:val="1"/>
        <w:rPr>
          <w:b/>
          <w:sz w:val="32"/>
          <w:szCs w:val="32"/>
        </w:rPr>
      </w:pPr>
      <w:bookmarkStart w:id="1" w:name="教务处老师1"/>
      <w:bookmarkEnd w:id="1"/>
      <w:r>
        <w:rPr>
          <w:rFonts w:hint="eastAsia"/>
          <w:b/>
          <w:sz w:val="32"/>
          <w:szCs w:val="32"/>
        </w:rPr>
        <w:t>1.1</w:t>
      </w:r>
      <w:r w:rsidRPr="00A36671">
        <w:rPr>
          <w:rFonts w:hint="eastAsia"/>
          <w:b/>
          <w:sz w:val="32"/>
          <w:szCs w:val="32"/>
        </w:rPr>
        <w:t>教务处老师</w:t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1.1.1</w:t>
      </w:r>
      <w:r w:rsidRPr="009A57B2">
        <w:rPr>
          <w:rFonts w:hint="eastAsia"/>
          <w:b/>
          <w:sz w:val="32"/>
          <w:szCs w:val="32"/>
        </w:rPr>
        <w:t>发布框架</w:t>
      </w:r>
    </w:p>
    <w:p w:rsidR="00273B2B" w:rsidRDefault="00273B2B" w:rsidP="00273B2B">
      <w:pPr>
        <w:jc w:val="left"/>
      </w:pPr>
      <w:r>
        <w:rPr>
          <w:rFonts w:hint="eastAsia"/>
        </w:rPr>
        <w:t>·教学框架任务：进行教学框架相关任务的主界面，使用图标作为映射</w:t>
      </w:r>
    </w:p>
    <w:p w:rsidR="00273B2B" w:rsidRDefault="00273B2B" w:rsidP="00273B2B">
      <w:pPr>
        <w:jc w:val="left"/>
      </w:pPr>
      <w:r>
        <w:rPr>
          <w:rFonts w:hint="eastAsia"/>
        </w:rPr>
        <w:t>·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选择：教学框架任务界面中的一个独立组件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·发布任务：独立界面</w:t>
      </w:r>
    </w:p>
    <w:p w:rsidR="00273B2B" w:rsidRDefault="00273B2B" w:rsidP="00273B2B">
      <w:pPr>
        <w:jc w:val="left"/>
      </w:pPr>
      <w:r>
        <w:rPr>
          <w:rFonts w:hint="eastAsia"/>
        </w:rPr>
        <w:t>·修改任务：独立界面</w:t>
      </w:r>
    </w:p>
    <w:p w:rsidR="00273B2B" w:rsidRDefault="00273B2B" w:rsidP="00273B2B">
      <w:pPr>
        <w:jc w:val="left"/>
      </w:pPr>
      <w:r>
        <w:rPr>
          <w:rFonts w:hint="eastAsia"/>
        </w:rPr>
        <w:t>·查看任务：独立界面</w:t>
      </w:r>
    </w:p>
    <w:p w:rsidR="00273B2B" w:rsidRDefault="00273B2B" w:rsidP="00273B2B">
      <w:pPr>
        <w:jc w:val="left"/>
      </w:pPr>
      <w:r>
        <w:rPr>
          <w:rFonts w:hint="eastAsia"/>
        </w:rPr>
        <w:t>·教学框架基本信息输入：发布任务或修改任务界面的独立组件</w:t>
      </w:r>
    </w:p>
    <w:p w:rsidR="00273B2B" w:rsidRDefault="00273B2B" w:rsidP="00273B2B">
      <w:pPr>
        <w:jc w:val="left"/>
      </w:pPr>
      <w:r>
        <w:rPr>
          <w:rFonts w:hint="eastAsia"/>
        </w:rPr>
        <w:t>·框架显示：发布任务或查看任务界面的独立组件</w:t>
      </w:r>
    </w:p>
    <w:p w:rsidR="00273B2B" w:rsidRDefault="00273B2B" w:rsidP="00273B2B">
      <w:pPr>
        <w:jc w:val="left"/>
      </w:pPr>
      <w:r>
        <w:rPr>
          <w:rFonts w:hint="eastAsia"/>
        </w:rPr>
        <w:t>·框架信息错误：独立界面</w:t>
      </w:r>
    </w:p>
    <w:p w:rsidR="00273B2B" w:rsidRDefault="00273B2B" w:rsidP="00273B2B">
      <w:pPr>
        <w:jc w:val="left"/>
      </w:pPr>
      <w:r>
        <w:rPr>
          <w:rFonts w:hint="eastAsia"/>
        </w:rPr>
        <w:t>·模块信息错误：独立界面</w:t>
      </w:r>
    </w:p>
    <w:p w:rsidR="00273B2B" w:rsidRPr="00D8720B" w:rsidRDefault="00273B2B" w:rsidP="00273B2B">
      <w:pPr>
        <w:jc w:val="left"/>
      </w:pPr>
    </w:p>
    <w:p w:rsidR="00273B2B" w:rsidRDefault="00066E50" w:rsidP="00273B2B">
      <w:pPr>
        <w:jc w:val="center"/>
      </w:pPr>
      <w:r>
        <w:pict>
          <v:shape id="图片框 13" o:spid="_x0000_i1025" type="#_x0000_t75" style="width:352.35pt;height:365.35pt">
            <v:imagedata r:id="rId11" o:title="对话结构：fram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1.1-1 </w:t>
      </w:r>
      <w:r>
        <w:rPr>
          <w:rFonts w:hint="eastAsia"/>
        </w:rPr>
        <w:t>发布框架对话结构</w:t>
      </w:r>
    </w:p>
    <w:p w:rsidR="00273B2B" w:rsidRDefault="00273B2B" w:rsidP="00273B2B">
      <w:pPr>
        <w:jc w:val="center"/>
      </w:pPr>
    </w:p>
    <w:p w:rsidR="00273B2B" w:rsidRDefault="00273B2B" w:rsidP="00273B2B"/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1.1.2</w:t>
      </w:r>
      <w:r w:rsidRPr="009A57B2">
        <w:rPr>
          <w:rFonts w:hint="eastAsia"/>
          <w:b/>
          <w:sz w:val="32"/>
          <w:szCs w:val="32"/>
        </w:rPr>
        <w:t>查看统计信息</w:t>
      </w:r>
    </w:p>
    <w:p w:rsidR="00273B2B" w:rsidRDefault="00273B2B" w:rsidP="00273B2B">
      <w:pPr>
        <w:jc w:val="left"/>
      </w:pPr>
      <w:r>
        <w:rPr>
          <w:rFonts w:hint="eastAsia"/>
        </w:rPr>
        <w:lastRenderedPageBreak/>
        <w:t>·教学统计：教学统计任务的主界面</w:t>
      </w:r>
    </w:p>
    <w:p w:rsidR="00273B2B" w:rsidRDefault="00273B2B" w:rsidP="00273B2B">
      <w:pPr>
        <w:jc w:val="left"/>
      </w:pPr>
      <w:r>
        <w:rPr>
          <w:rFonts w:hint="eastAsia"/>
        </w:rPr>
        <w:t>·主体选择：教学统计任务中独立的组件</w:t>
      </w:r>
    </w:p>
    <w:p w:rsidR="00273B2B" w:rsidRDefault="00273B2B" w:rsidP="00273B2B">
      <w:pPr>
        <w:jc w:val="left"/>
      </w:pPr>
      <w:r>
        <w:rPr>
          <w:rFonts w:hint="eastAsia"/>
        </w:rPr>
        <w:t>·全校统计信息：教学统计任务中独立的组件</w:t>
      </w:r>
    </w:p>
    <w:p w:rsidR="00273B2B" w:rsidRDefault="00273B2B" w:rsidP="00273B2B">
      <w:pPr>
        <w:jc w:val="left"/>
      </w:pPr>
      <w:r>
        <w:rPr>
          <w:rFonts w:hint="eastAsia"/>
        </w:rPr>
        <w:t>·数据缺失信息提示：独立界面</w:t>
      </w:r>
    </w:p>
    <w:p w:rsidR="00273B2B" w:rsidRDefault="00273B2B" w:rsidP="00273B2B">
      <w:pPr>
        <w:jc w:val="left"/>
      </w:pPr>
      <w:r>
        <w:rPr>
          <w:rFonts w:hint="eastAsia"/>
        </w:rPr>
        <w:t>·</w:t>
      </w:r>
      <w:proofErr w:type="gramStart"/>
      <w:r>
        <w:rPr>
          <w:rFonts w:hint="eastAsia"/>
        </w:rPr>
        <w:t>院系列</w:t>
      </w:r>
      <w:proofErr w:type="gramEnd"/>
      <w:r>
        <w:rPr>
          <w:rFonts w:hint="eastAsia"/>
        </w:rPr>
        <w:t>表：教学统计任务中独立的组件</w:t>
      </w:r>
    </w:p>
    <w:p w:rsidR="00273B2B" w:rsidRDefault="00273B2B" w:rsidP="00273B2B">
      <w:pPr>
        <w:jc w:val="left"/>
      </w:pPr>
      <w:r>
        <w:rPr>
          <w:rFonts w:hint="eastAsia"/>
        </w:rPr>
        <w:t>·统计信息显示：教学统计任务中独立的组件</w:t>
      </w:r>
    </w:p>
    <w:p w:rsidR="00273B2B" w:rsidRPr="00D8720B" w:rsidRDefault="00273B2B" w:rsidP="00273B2B">
      <w:pPr>
        <w:jc w:val="left"/>
      </w:pPr>
      <w:r>
        <w:rPr>
          <w:rFonts w:hint="eastAsia"/>
        </w:rPr>
        <w:t>·统计信息显示：独立界面</w:t>
      </w:r>
    </w:p>
    <w:p w:rsidR="00273B2B" w:rsidRDefault="00066E50" w:rsidP="00273B2B">
      <w:r>
        <w:rPr>
          <w:noProof/>
        </w:rPr>
        <w:pict>
          <v:shape id="图片 1" o:spid="_x0000_i1026" type="#_x0000_t75" style="width:6in;height:368.45pt;visibility:visible;mso-wrap-style:square">
            <v:imagedata r:id="rId12" o:title="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1.1-2 </w:t>
      </w:r>
      <w:r>
        <w:rPr>
          <w:rFonts w:hint="eastAsia"/>
        </w:rPr>
        <w:t>查看统计信息对话结构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1.1.3</w:t>
      </w:r>
      <w:r w:rsidRPr="009A57B2">
        <w:rPr>
          <w:rFonts w:hint="eastAsia"/>
          <w:b/>
          <w:sz w:val="32"/>
          <w:szCs w:val="32"/>
        </w:rPr>
        <w:t>查看教学计划</w:t>
      </w:r>
    </w:p>
    <w:p w:rsidR="00273B2B" w:rsidRDefault="00273B2B" w:rsidP="00273B2B">
      <w:pPr>
        <w:jc w:val="left"/>
      </w:pPr>
      <w:r>
        <w:rPr>
          <w:rFonts w:hint="eastAsia"/>
        </w:rPr>
        <w:t>·教学计划任务：进行教学计划任务的主界面</w:t>
      </w:r>
    </w:p>
    <w:p w:rsidR="00273B2B" w:rsidRDefault="00273B2B" w:rsidP="00273B2B">
      <w:pPr>
        <w:jc w:val="left"/>
      </w:pPr>
      <w:r>
        <w:rPr>
          <w:rFonts w:hint="eastAsia"/>
        </w:rPr>
        <w:t>·</w:t>
      </w:r>
      <w:proofErr w:type="gramStart"/>
      <w:r>
        <w:rPr>
          <w:rFonts w:hint="eastAsia"/>
        </w:rPr>
        <w:t>院系列</w:t>
      </w:r>
      <w:proofErr w:type="gramEnd"/>
      <w:r>
        <w:rPr>
          <w:rFonts w:hint="eastAsia"/>
        </w:rPr>
        <w:t>表：教学计划任务中的独立组件</w:t>
      </w:r>
    </w:p>
    <w:p w:rsidR="00273B2B" w:rsidRDefault="00273B2B" w:rsidP="00273B2B">
      <w:pPr>
        <w:jc w:val="left"/>
      </w:pPr>
      <w:r>
        <w:rPr>
          <w:rFonts w:hint="eastAsia"/>
        </w:rPr>
        <w:t>·尚未提交的计划提示：独立界面</w:t>
      </w:r>
    </w:p>
    <w:p w:rsidR="00273B2B" w:rsidRPr="00585D4E" w:rsidRDefault="00273B2B" w:rsidP="00273B2B">
      <w:pPr>
        <w:jc w:val="left"/>
      </w:pPr>
      <w:r>
        <w:rPr>
          <w:rFonts w:hint="eastAsia"/>
        </w:rPr>
        <w:t>·教学计划显示：教学计划任务中的独立组件</w:t>
      </w:r>
    </w:p>
    <w:p w:rsidR="00273B2B" w:rsidRDefault="00066E50" w:rsidP="00273B2B">
      <w:pPr>
        <w:jc w:val="center"/>
      </w:pPr>
      <w:r>
        <w:lastRenderedPageBreak/>
        <w:pict>
          <v:shape id="图片框 15" o:spid="_x0000_i1027" type="#_x0000_t75" style="width:422.8pt;height:369.95pt">
            <v:imagedata r:id="rId13" o:title="对话结构：pla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1.1-3 </w:t>
      </w:r>
      <w:r>
        <w:rPr>
          <w:rFonts w:hint="eastAsia"/>
        </w:rPr>
        <w:t>查看教学计划对话结构</w:t>
      </w:r>
    </w:p>
    <w:p w:rsidR="00273B2B" w:rsidRDefault="00273B2B" w:rsidP="00273B2B">
      <w:pPr>
        <w:jc w:val="left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1.1.4</w:t>
      </w:r>
      <w:r w:rsidRPr="009A57B2">
        <w:rPr>
          <w:rFonts w:hint="eastAsia"/>
          <w:b/>
          <w:sz w:val="32"/>
          <w:szCs w:val="32"/>
        </w:rPr>
        <w:t>进度管理</w:t>
      </w:r>
    </w:p>
    <w:p w:rsidR="00273B2B" w:rsidRDefault="00273B2B" w:rsidP="00273B2B">
      <w:pPr>
        <w:jc w:val="left"/>
      </w:pPr>
      <w:r>
        <w:rPr>
          <w:rFonts w:hint="eastAsia"/>
        </w:rPr>
        <w:t>·进度管理：进度管理任务的主界面</w:t>
      </w:r>
    </w:p>
    <w:p w:rsidR="00273B2B" w:rsidRDefault="00273B2B" w:rsidP="00273B2B">
      <w:pPr>
        <w:jc w:val="left"/>
      </w:pPr>
      <w:r>
        <w:rPr>
          <w:rFonts w:hint="eastAsia"/>
        </w:rPr>
        <w:t>·进度列表：进度管理任务的独立组件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·教学计划进度控制：独立界面</w:t>
      </w:r>
    </w:p>
    <w:p w:rsidR="00273B2B" w:rsidRDefault="00273B2B" w:rsidP="00273B2B">
      <w:pPr>
        <w:jc w:val="left"/>
      </w:pPr>
      <w:r>
        <w:rPr>
          <w:rFonts w:hint="eastAsia"/>
        </w:rPr>
        <w:t>·院系提交时间：教学计划进度控制的独立组件</w:t>
      </w:r>
    </w:p>
    <w:p w:rsidR="00273B2B" w:rsidRDefault="00273B2B" w:rsidP="00273B2B">
      <w:pPr>
        <w:jc w:val="left"/>
      </w:pPr>
      <w:r>
        <w:rPr>
          <w:rFonts w:hint="eastAsia"/>
        </w:rPr>
        <w:t>·选课进度控制：独立界面</w:t>
      </w:r>
    </w:p>
    <w:p w:rsidR="00273B2B" w:rsidRDefault="00273B2B" w:rsidP="00273B2B">
      <w:pPr>
        <w:jc w:val="left"/>
      </w:pPr>
      <w:r>
        <w:rPr>
          <w:rFonts w:hint="eastAsia"/>
        </w:rPr>
        <w:t>·选课进度时间轴设置：选课流程控制的独立组件</w:t>
      </w:r>
    </w:p>
    <w:p w:rsidR="00273B2B" w:rsidRPr="00585D4E" w:rsidRDefault="00273B2B" w:rsidP="00273B2B">
      <w:pPr>
        <w:jc w:val="left"/>
      </w:pPr>
      <w:r>
        <w:rPr>
          <w:rFonts w:hint="eastAsia"/>
        </w:rPr>
        <w:t>·错误的时间界信息：独立界面</w:t>
      </w:r>
    </w:p>
    <w:p w:rsidR="00273B2B" w:rsidRDefault="00066E50" w:rsidP="00273B2B">
      <w:pPr>
        <w:jc w:val="center"/>
      </w:pPr>
      <w:r>
        <w:lastRenderedPageBreak/>
        <w:pict>
          <v:shape id="图片框 16" o:spid="_x0000_i1028" type="#_x0000_t75" style="width:416.7pt;height:400.6pt">
            <v:imagedata r:id="rId14" o:title="对话结构：processingmng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1.1-4 </w:t>
      </w:r>
      <w:r>
        <w:rPr>
          <w:rFonts w:hint="eastAsia"/>
        </w:rPr>
        <w:t>进度管理对话结构</w:t>
      </w:r>
    </w:p>
    <w:p w:rsidR="00273B2B" w:rsidRDefault="00273B2B" w:rsidP="00273B2B">
      <w:pPr>
        <w:jc w:val="left"/>
      </w:pPr>
    </w:p>
    <w:p w:rsidR="00273B2B" w:rsidRPr="00A36671" w:rsidRDefault="00273B2B" w:rsidP="00273B2B">
      <w:pPr>
        <w:pStyle w:val="a6"/>
        <w:outlineLvl w:val="1"/>
        <w:rPr>
          <w:b/>
          <w:sz w:val="32"/>
          <w:szCs w:val="32"/>
        </w:rPr>
      </w:pPr>
      <w:bookmarkStart w:id="2" w:name="院系教务老师1"/>
      <w:bookmarkEnd w:id="2"/>
      <w:r w:rsidRPr="00A36671">
        <w:rPr>
          <w:rFonts w:hint="eastAsia"/>
          <w:b/>
          <w:sz w:val="32"/>
          <w:szCs w:val="32"/>
        </w:rPr>
        <w:t>1.2</w:t>
      </w:r>
      <w:r w:rsidRPr="00A36671">
        <w:rPr>
          <w:rFonts w:hint="eastAsia"/>
          <w:b/>
          <w:sz w:val="32"/>
          <w:szCs w:val="32"/>
        </w:rPr>
        <w:t>院系教务老师</w:t>
      </w: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1.2.1</w:t>
      </w:r>
      <w:r w:rsidRPr="009A57B2">
        <w:rPr>
          <w:rFonts w:hint="eastAsia"/>
          <w:b/>
          <w:sz w:val="32"/>
          <w:szCs w:val="32"/>
        </w:rPr>
        <w:t>录入教学计划</w:t>
      </w:r>
    </w:p>
    <w:p w:rsidR="00273B2B" w:rsidRDefault="00273B2B" w:rsidP="00273B2B">
      <w:pPr>
        <w:tabs>
          <w:tab w:val="left" w:pos="2985"/>
        </w:tabs>
        <w:jc w:val="left"/>
      </w:pPr>
      <w:r>
        <w:rPr>
          <w:rFonts w:hint="eastAsia"/>
        </w:rPr>
        <w:t>·录入教学计划：录入教学计划任务的主界面</w:t>
      </w:r>
      <w:r>
        <w:tab/>
      </w:r>
    </w:p>
    <w:p w:rsidR="00273B2B" w:rsidRDefault="00273B2B" w:rsidP="00273B2B">
      <w:pPr>
        <w:jc w:val="left"/>
      </w:pPr>
      <w:r>
        <w:rPr>
          <w:rFonts w:hint="eastAsia"/>
        </w:rPr>
        <w:t>·选择模块：录入教学计划任务的独立组件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·模块选择错误提示：独立界面</w:t>
      </w:r>
    </w:p>
    <w:p w:rsidR="00273B2B" w:rsidRDefault="00273B2B" w:rsidP="00273B2B">
      <w:pPr>
        <w:jc w:val="left"/>
      </w:pPr>
      <w:r>
        <w:rPr>
          <w:rFonts w:hint="eastAsia"/>
        </w:rPr>
        <w:t>·课程输入：独立界面</w:t>
      </w:r>
    </w:p>
    <w:p w:rsidR="00273B2B" w:rsidRDefault="00273B2B" w:rsidP="00273B2B">
      <w:pPr>
        <w:jc w:val="left"/>
      </w:pPr>
      <w:r>
        <w:rPr>
          <w:rFonts w:hint="eastAsia"/>
        </w:rPr>
        <w:t>·课程输入错误提示：独立界面</w:t>
      </w:r>
    </w:p>
    <w:p w:rsidR="00273B2B" w:rsidRDefault="00273B2B" w:rsidP="00273B2B">
      <w:pPr>
        <w:jc w:val="left"/>
      </w:pPr>
      <w:r>
        <w:rPr>
          <w:rFonts w:hint="eastAsia"/>
        </w:rPr>
        <w:t>·课程信息显示：独立界面</w:t>
      </w:r>
    </w:p>
    <w:p w:rsidR="00273B2B" w:rsidRPr="00585D4E" w:rsidRDefault="00273B2B" w:rsidP="00273B2B">
      <w:pPr>
        <w:jc w:val="left"/>
      </w:pPr>
      <w:r>
        <w:rPr>
          <w:rFonts w:hint="eastAsia"/>
        </w:rPr>
        <w:t>·课程列表：录入教学计划任务的独立组件</w:t>
      </w:r>
    </w:p>
    <w:p w:rsidR="00273B2B" w:rsidRDefault="00066E50" w:rsidP="00273B2B">
      <w:pPr>
        <w:jc w:val="center"/>
      </w:pPr>
      <w:r>
        <w:lastRenderedPageBreak/>
        <w:pict>
          <v:shape id="图片框 17" o:spid="_x0000_i1029" type="#_x0000_t75" style="width:328.6pt;height:295.65pt">
            <v:imagedata r:id="rId15" o:title="jwyplanstate--czl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1.2-1 </w:t>
      </w:r>
      <w:r>
        <w:rPr>
          <w:rFonts w:hint="eastAsia"/>
        </w:rPr>
        <w:t>录入教学计划对话结构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1.2.2</w:t>
      </w:r>
      <w:r w:rsidRPr="009A57B2">
        <w:rPr>
          <w:rFonts w:hint="eastAsia"/>
          <w:b/>
          <w:sz w:val="32"/>
          <w:szCs w:val="32"/>
        </w:rPr>
        <w:t>登记课程信息</w:t>
      </w:r>
    </w:p>
    <w:p w:rsidR="00273B2B" w:rsidRDefault="00273B2B" w:rsidP="00273B2B">
      <w:pPr>
        <w:jc w:val="left"/>
      </w:pPr>
      <w:r>
        <w:rPr>
          <w:rFonts w:hint="eastAsia"/>
        </w:rPr>
        <w:t>·登记课程信息：登记课程信息任务的主界面</w:t>
      </w:r>
    </w:p>
    <w:p w:rsidR="00273B2B" w:rsidRDefault="00273B2B" w:rsidP="00273B2B">
      <w:pPr>
        <w:jc w:val="left"/>
      </w:pPr>
      <w:r>
        <w:rPr>
          <w:rFonts w:hint="eastAsia"/>
        </w:rPr>
        <w:t>·课程输入：登记课程信息任务的独立组件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·课程信息输入错误提示：独立界面</w:t>
      </w:r>
    </w:p>
    <w:p w:rsidR="00273B2B" w:rsidRDefault="00273B2B" w:rsidP="00273B2B">
      <w:pPr>
        <w:jc w:val="left"/>
      </w:pPr>
      <w:r>
        <w:rPr>
          <w:rFonts w:hint="eastAsia"/>
        </w:rPr>
        <w:t>·课程信息显示：登记课程信息任务的独立组件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·课程检索输入：</w:t>
      </w:r>
      <w:r w:rsidRPr="005A131B">
        <w:rPr>
          <w:rFonts w:hint="eastAsia"/>
        </w:rPr>
        <w:t>登记课程信息任务的独立组件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·课程检索输入错误提示：</w:t>
      </w:r>
      <w:r w:rsidRPr="005A131B">
        <w:rPr>
          <w:rFonts w:hint="eastAsia"/>
        </w:rPr>
        <w:t>独立界面</w:t>
      </w:r>
    </w:p>
    <w:p w:rsidR="00273B2B" w:rsidRDefault="00273B2B" w:rsidP="00273B2B">
      <w:pPr>
        <w:jc w:val="left"/>
      </w:pPr>
      <w:r>
        <w:rPr>
          <w:rFonts w:hint="eastAsia"/>
        </w:rPr>
        <w:t>·可开设课程列表：</w:t>
      </w:r>
      <w:r w:rsidRPr="005A131B">
        <w:rPr>
          <w:rFonts w:hint="eastAsia"/>
        </w:rPr>
        <w:t>登记课程信息任务的独立组件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·学生名单添加：</w:t>
      </w:r>
      <w:r w:rsidRPr="005A131B">
        <w:rPr>
          <w:rFonts w:hint="eastAsia"/>
        </w:rPr>
        <w:t>登记课程信息任务的独立组件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·学生名单添加错误提示：</w:t>
      </w:r>
      <w:r w:rsidRPr="005A131B">
        <w:rPr>
          <w:rFonts w:hint="eastAsia"/>
        </w:rPr>
        <w:t>独立界面</w:t>
      </w:r>
    </w:p>
    <w:p w:rsidR="00273B2B" w:rsidRPr="005A131B" w:rsidRDefault="00273B2B" w:rsidP="00273B2B">
      <w:pPr>
        <w:jc w:val="left"/>
      </w:pPr>
      <w:r>
        <w:rPr>
          <w:rFonts w:hint="eastAsia"/>
        </w:rPr>
        <w:t>·学生名单显示：</w:t>
      </w:r>
      <w:r w:rsidRPr="005A131B">
        <w:rPr>
          <w:rFonts w:hint="eastAsia"/>
        </w:rPr>
        <w:t>登记课程信息任务的独立组件</w:t>
      </w:r>
    </w:p>
    <w:p w:rsidR="00273B2B" w:rsidRDefault="00066E50" w:rsidP="00273B2B">
      <w:pPr>
        <w:jc w:val="center"/>
      </w:pPr>
      <w:r>
        <w:lastRenderedPageBreak/>
        <w:pict>
          <v:shape id="图片框 19" o:spid="_x0000_i1030" type="#_x0000_t75" style="width:451.15pt;height:188.45pt">
            <v:imagedata r:id="rId16" o:title="yjwcoursestate--czl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1.2-2 </w:t>
      </w:r>
      <w:r>
        <w:rPr>
          <w:rFonts w:hint="eastAsia"/>
        </w:rPr>
        <w:t>登记课程信息对话结构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1.2.3</w:t>
      </w:r>
      <w:r w:rsidRPr="009A57B2">
        <w:rPr>
          <w:rFonts w:hint="eastAsia"/>
          <w:b/>
          <w:sz w:val="32"/>
          <w:szCs w:val="32"/>
        </w:rPr>
        <w:t>查看课程列表</w:t>
      </w:r>
    </w:p>
    <w:p w:rsidR="00273B2B" w:rsidRDefault="00273B2B" w:rsidP="00273B2B">
      <w:pPr>
        <w:jc w:val="left"/>
      </w:pPr>
      <w:r>
        <w:rPr>
          <w:rFonts w:hint="eastAsia"/>
        </w:rPr>
        <w:t>·查看课程列表：查看课程列表任务的主界面</w:t>
      </w:r>
    </w:p>
    <w:p w:rsidR="00273B2B" w:rsidRDefault="00273B2B" w:rsidP="00273B2B">
      <w:pPr>
        <w:jc w:val="left"/>
      </w:pPr>
      <w:r>
        <w:rPr>
          <w:rFonts w:hint="eastAsia"/>
        </w:rPr>
        <w:t>·课程检索输入：</w:t>
      </w:r>
      <w:r w:rsidRPr="005A131B">
        <w:rPr>
          <w:rFonts w:hint="eastAsia"/>
        </w:rPr>
        <w:t>查看课程列表任务的</w:t>
      </w:r>
      <w:r>
        <w:rPr>
          <w:rFonts w:hint="eastAsia"/>
        </w:rPr>
        <w:t>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·课程检索输入错误提示：独立界面</w:t>
      </w:r>
    </w:p>
    <w:p w:rsidR="00273B2B" w:rsidRDefault="00273B2B" w:rsidP="00273B2B">
      <w:pPr>
        <w:jc w:val="left"/>
      </w:pPr>
      <w:r>
        <w:rPr>
          <w:rFonts w:hint="eastAsia"/>
        </w:rPr>
        <w:t>·课程列表：</w:t>
      </w:r>
      <w:r w:rsidRPr="005A131B">
        <w:rPr>
          <w:rFonts w:hint="eastAsia"/>
        </w:rPr>
        <w:t>查看课程列表任务的独立组件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·课程信息：</w:t>
      </w:r>
      <w:r w:rsidRPr="005A131B">
        <w:rPr>
          <w:rFonts w:hint="eastAsia"/>
        </w:rPr>
        <w:t>查看课程列表任务的独立组件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·学生信息输入：</w:t>
      </w:r>
      <w:r w:rsidRPr="005A131B">
        <w:rPr>
          <w:rFonts w:hint="eastAsia"/>
        </w:rPr>
        <w:t>查看课程列表任务的独立组件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·学生信息输入错误提示：独立界面</w:t>
      </w:r>
    </w:p>
    <w:p w:rsidR="00273B2B" w:rsidRPr="005A131B" w:rsidRDefault="00273B2B" w:rsidP="00273B2B">
      <w:pPr>
        <w:jc w:val="left"/>
      </w:pPr>
      <w:r>
        <w:rPr>
          <w:rFonts w:hint="eastAsia"/>
        </w:rPr>
        <w:t>·学生列表：</w:t>
      </w:r>
      <w:r w:rsidRPr="005A131B">
        <w:rPr>
          <w:rFonts w:hint="eastAsia"/>
        </w:rPr>
        <w:t>查看课程列表任务的独立组件</w:t>
      </w:r>
    </w:p>
    <w:p w:rsidR="00273B2B" w:rsidRDefault="00066E50" w:rsidP="00273B2B">
      <w:pPr>
        <w:jc w:val="center"/>
      </w:pPr>
      <w:r>
        <w:pict>
          <v:shape id="图片框 20" o:spid="_x0000_i1031" type="#_x0000_t75" style="width:417.45pt;height:256.6pt">
            <v:imagedata r:id="rId17" o:title="yjwcourseviewstate--czl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1.2-3 </w:t>
      </w:r>
      <w:r>
        <w:rPr>
          <w:rFonts w:hint="eastAsia"/>
        </w:rPr>
        <w:t>查看课程列表对话结构</w:t>
      </w:r>
    </w:p>
    <w:p w:rsidR="00273B2B" w:rsidRDefault="00273B2B" w:rsidP="00273B2B">
      <w:pPr>
        <w:jc w:val="center"/>
      </w:pPr>
    </w:p>
    <w:p w:rsidR="00273B2B" w:rsidRPr="00A36671" w:rsidRDefault="00273B2B" w:rsidP="00273B2B">
      <w:pPr>
        <w:pStyle w:val="a6"/>
        <w:outlineLvl w:val="1"/>
        <w:rPr>
          <w:b/>
          <w:sz w:val="32"/>
          <w:szCs w:val="32"/>
        </w:rPr>
      </w:pPr>
      <w:bookmarkStart w:id="3" w:name="任课老师1"/>
      <w:bookmarkEnd w:id="3"/>
      <w:r w:rsidRPr="00A36671">
        <w:rPr>
          <w:rFonts w:hint="eastAsia"/>
          <w:b/>
          <w:sz w:val="32"/>
          <w:szCs w:val="32"/>
        </w:rPr>
        <w:lastRenderedPageBreak/>
        <w:t>1.3</w:t>
      </w:r>
      <w:r w:rsidRPr="00A36671">
        <w:rPr>
          <w:rFonts w:hint="eastAsia"/>
          <w:b/>
          <w:sz w:val="32"/>
          <w:szCs w:val="32"/>
        </w:rPr>
        <w:t>任课老师</w:t>
      </w: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1.3.1</w:t>
      </w:r>
      <w:r w:rsidRPr="009A57B2">
        <w:rPr>
          <w:rFonts w:hint="eastAsia"/>
          <w:b/>
          <w:sz w:val="32"/>
          <w:szCs w:val="32"/>
        </w:rPr>
        <w:t>查看学生列表</w:t>
      </w:r>
      <w:r w:rsidRPr="009A57B2">
        <w:rPr>
          <w:rFonts w:hint="eastAsia"/>
          <w:b/>
          <w:sz w:val="32"/>
          <w:szCs w:val="32"/>
        </w:rPr>
        <w:t>&amp;</w:t>
      </w:r>
      <w:r w:rsidRPr="009A57B2">
        <w:rPr>
          <w:rFonts w:hint="eastAsia"/>
          <w:b/>
          <w:sz w:val="32"/>
          <w:szCs w:val="32"/>
        </w:rPr>
        <w:t>录入成绩</w:t>
      </w:r>
    </w:p>
    <w:p w:rsidR="00273B2B" w:rsidRDefault="00273B2B" w:rsidP="00273B2B">
      <w:pPr>
        <w:jc w:val="left"/>
      </w:pPr>
      <w:r>
        <w:rPr>
          <w:rFonts w:hint="eastAsia"/>
        </w:rPr>
        <w:t>·查看学生列表：查看学生列表任务的主界面（与成绩输入主界面复合使用）</w:t>
      </w:r>
    </w:p>
    <w:p w:rsidR="00273B2B" w:rsidRDefault="00273B2B" w:rsidP="00273B2B">
      <w:pPr>
        <w:jc w:val="left"/>
      </w:pPr>
      <w:r>
        <w:rPr>
          <w:rFonts w:hint="eastAsia"/>
        </w:rPr>
        <w:t>·课程检索输入：</w:t>
      </w:r>
      <w:r w:rsidRPr="005A131B">
        <w:rPr>
          <w:rFonts w:hint="eastAsia"/>
        </w:rPr>
        <w:t>查看学生列表任务的</w:t>
      </w:r>
      <w:r>
        <w:rPr>
          <w:rFonts w:hint="eastAsia"/>
        </w:rPr>
        <w:t>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·课程检索输入错误提示：独立界面</w:t>
      </w:r>
    </w:p>
    <w:p w:rsidR="00273B2B" w:rsidRDefault="00273B2B" w:rsidP="00273B2B">
      <w:pPr>
        <w:jc w:val="left"/>
      </w:pPr>
      <w:r>
        <w:rPr>
          <w:rFonts w:hint="eastAsia"/>
        </w:rPr>
        <w:t>·授课列表：</w:t>
      </w:r>
      <w:r w:rsidRPr="005A131B">
        <w:rPr>
          <w:rFonts w:hint="eastAsia"/>
        </w:rPr>
        <w:t>查看学生列表任务的独立组件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·学生列表检索输入：</w:t>
      </w:r>
      <w:r w:rsidRPr="009A57B2">
        <w:rPr>
          <w:rFonts w:hint="eastAsia"/>
        </w:rPr>
        <w:t>查看学生列表任务的独立组件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·学生列表检索输入错误提示：独立界面</w:t>
      </w:r>
    </w:p>
    <w:p w:rsidR="00273B2B" w:rsidRDefault="00273B2B" w:rsidP="00273B2B">
      <w:pPr>
        <w:jc w:val="left"/>
      </w:pPr>
      <w:r>
        <w:rPr>
          <w:rFonts w:hint="eastAsia"/>
        </w:rPr>
        <w:t>·学生列表：</w:t>
      </w:r>
      <w:r w:rsidRPr="009A57B2">
        <w:rPr>
          <w:rFonts w:hint="eastAsia"/>
        </w:rPr>
        <w:t>查看学生列表任务的独立组件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·成绩输入：成绩输入</w:t>
      </w:r>
      <w:r w:rsidRPr="009A57B2">
        <w:rPr>
          <w:rFonts w:hint="eastAsia"/>
        </w:rPr>
        <w:t>任务的</w:t>
      </w:r>
      <w:r>
        <w:rPr>
          <w:rFonts w:hint="eastAsia"/>
        </w:rPr>
        <w:t>主界面</w:t>
      </w:r>
    </w:p>
    <w:p w:rsidR="00273B2B" w:rsidRPr="005A131B" w:rsidRDefault="00273B2B" w:rsidP="00273B2B">
      <w:pPr>
        <w:jc w:val="left"/>
      </w:pPr>
      <w:r>
        <w:rPr>
          <w:rFonts w:hint="eastAsia"/>
        </w:rPr>
        <w:t>·成绩输入错误提示：独立界面</w:t>
      </w:r>
    </w:p>
    <w:p w:rsidR="00273B2B" w:rsidRDefault="00066E50" w:rsidP="00273B2B">
      <w:pPr>
        <w:jc w:val="center"/>
      </w:pPr>
      <w:r>
        <w:pict>
          <v:shape id="图片框 21" o:spid="_x0000_i1032" type="#_x0000_t75" style="width:445pt;height:265.8pt">
            <v:imagedata r:id="rId18" o:title="rkstudentliststate-czl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1.3-1 </w:t>
      </w:r>
      <w:r>
        <w:rPr>
          <w:rFonts w:hint="eastAsia"/>
        </w:rPr>
        <w:t>查看学生列表</w:t>
      </w:r>
      <w:r>
        <w:rPr>
          <w:rFonts w:hint="eastAsia"/>
        </w:rPr>
        <w:t>&amp;</w:t>
      </w:r>
      <w:r>
        <w:rPr>
          <w:rFonts w:hint="eastAsia"/>
        </w:rPr>
        <w:t>录入成绩对话结构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1.3.2</w:t>
      </w:r>
      <w:r w:rsidRPr="009A57B2">
        <w:rPr>
          <w:rFonts w:hint="eastAsia"/>
          <w:b/>
          <w:sz w:val="32"/>
          <w:szCs w:val="32"/>
        </w:rPr>
        <w:t>补充课程信息</w:t>
      </w:r>
    </w:p>
    <w:p w:rsidR="00273B2B" w:rsidRDefault="00273B2B" w:rsidP="00273B2B">
      <w:pPr>
        <w:jc w:val="left"/>
      </w:pPr>
      <w:r>
        <w:rPr>
          <w:rFonts w:hint="eastAsia"/>
        </w:rPr>
        <w:t>·补充课程信息：补充课程信息任务的主界面</w:t>
      </w:r>
    </w:p>
    <w:p w:rsidR="00273B2B" w:rsidRDefault="00273B2B" w:rsidP="00273B2B">
      <w:pPr>
        <w:jc w:val="left"/>
      </w:pPr>
      <w:r>
        <w:rPr>
          <w:rFonts w:hint="eastAsia"/>
        </w:rPr>
        <w:t>·课程检索输入：补充课程信息任务的独立组件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·课程检索输入错误提示：</w:t>
      </w:r>
      <w:r w:rsidRPr="009A57B2">
        <w:rPr>
          <w:rFonts w:hint="eastAsia"/>
        </w:rPr>
        <w:t>独立界面</w:t>
      </w:r>
    </w:p>
    <w:p w:rsidR="00273B2B" w:rsidRDefault="00273B2B" w:rsidP="00273B2B">
      <w:pPr>
        <w:jc w:val="left"/>
      </w:pPr>
      <w:r>
        <w:rPr>
          <w:rFonts w:hint="eastAsia"/>
        </w:rPr>
        <w:t>·授课列表：</w:t>
      </w:r>
      <w:r w:rsidRPr="009A57B2">
        <w:rPr>
          <w:rFonts w:hint="eastAsia"/>
        </w:rPr>
        <w:t>补充课程信息任务的独立组件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·课程信息输入：</w:t>
      </w:r>
      <w:r w:rsidRPr="009A57B2">
        <w:rPr>
          <w:rFonts w:hint="eastAsia"/>
        </w:rPr>
        <w:t>补充课程信息任务的独立组件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·课程信息输入错误提示：独立界面</w:t>
      </w:r>
    </w:p>
    <w:p w:rsidR="00273B2B" w:rsidRPr="009A57B2" w:rsidRDefault="00273B2B" w:rsidP="00273B2B">
      <w:pPr>
        <w:jc w:val="left"/>
      </w:pPr>
      <w:r>
        <w:rPr>
          <w:rFonts w:hint="eastAsia"/>
        </w:rPr>
        <w:t>·课程信息显示：</w:t>
      </w:r>
      <w:r w:rsidRPr="009A57B2">
        <w:rPr>
          <w:rFonts w:hint="eastAsia"/>
        </w:rPr>
        <w:t>补充课程信息任务的独立组件</w:t>
      </w:r>
    </w:p>
    <w:p w:rsidR="00273B2B" w:rsidRDefault="00066E50" w:rsidP="00273B2B">
      <w:pPr>
        <w:jc w:val="center"/>
      </w:pPr>
      <w:r>
        <w:lastRenderedPageBreak/>
        <w:pict>
          <v:shape id="图片框 22" o:spid="_x0000_i1033" type="#_x0000_t75" style="width:418.2pt;height:269.6pt">
            <v:imagedata r:id="rId19" o:title="rkcourseInfostate--czl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1.3-2 </w:t>
      </w:r>
      <w:r>
        <w:rPr>
          <w:rFonts w:hint="eastAsia"/>
        </w:rPr>
        <w:t>补充课程信息对话结构</w:t>
      </w:r>
    </w:p>
    <w:p w:rsidR="00273B2B" w:rsidRDefault="00273B2B" w:rsidP="00273B2B">
      <w:pPr>
        <w:jc w:val="center"/>
      </w:pPr>
    </w:p>
    <w:p w:rsidR="00273B2B" w:rsidRPr="00A36671" w:rsidRDefault="00273B2B" w:rsidP="00273B2B">
      <w:pPr>
        <w:pStyle w:val="a6"/>
        <w:outlineLvl w:val="1"/>
        <w:rPr>
          <w:b/>
          <w:sz w:val="32"/>
          <w:szCs w:val="32"/>
        </w:rPr>
      </w:pPr>
      <w:bookmarkStart w:id="4" w:name="学生1"/>
      <w:bookmarkEnd w:id="4"/>
      <w:r w:rsidRPr="00A36671">
        <w:rPr>
          <w:rFonts w:hint="eastAsia"/>
          <w:b/>
          <w:sz w:val="32"/>
          <w:szCs w:val="32"/>
        </w:rPr>
        <w:t>1.4</w:t>
      </w:r>
      <w:r w:rsidRPr="00A36671">
        <w:rPr>
          <w:rFonts w:hint="eastAsia"/>
          <w:b/>
          <w:sz w:val="32"/>
          <w:szCs w:val="32"/>
        </w:rPr>
        <w:t>学生</w:t>
      </w: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1.4.1</w:t>
      </w:r>
      <w:r w:rsidRPr="009A57B2">
        <w:rPr>
          <w:rFonts w:hint="eastAsia"/>
          <w:b/>
          <w:sz w:val="32"/>
          <w:szCs w:val="32"/>
        </w:rPr>
        <w:t>选择课程</w:t>
      </w:r>
    </w:p>
    <w:p w:rsidR="00273B2B" w:rsidRDefault="00273B2B" w:rsidP="00273B2B">
      <w:pPr>
        <w:jc w:val="left"/>
      </w:pPr>
      <w:r>
        <w:rPr>
          <w:rFonts w:hint="eastAsia"/>
        </w:rPr>
        <w:t>·具体时间：选课任务界面的一个独立组件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·时间选择：选课任务界面的一个独立组件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·课程性质：选课任务界面的一个独立组件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·课程列表显示：选课任务界面的一个独立组件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·超出选课上限提示：选课任务界面的一个独立组件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·已选课程列表：选课任务界面的一个独立组件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·选课结果：独立界面</w:t>
      </w:r>
    </w:p>
    <w:p w:rsidR="00273B2B" w:rsidRDefault="00273B2B" w:rsidP="00273B2B">
      <w:pPr>
        <w:jc w:val="left"/>
      </w:pPr>
      <w:r>
        <w:rPr>
          <w:rFonts w:hint="eastAsia"/>
        </w:rPr>
        <w:t>·删除选课：选课任务界面的一个独立组件</w:t>
      </w:r>
    </w:p>
    <w:p w:rsidR="00273B2B" w:rsidRDefault="00066E50" w:rsidP="00273B2B">
      <w:pPr>
        <w:jc w:val="center"/>
      </w:pPr>
      <w:r>
        <w:lastRenderedPageBreak/>
        <w:pict>
          <v:shape id="图片框 49" o:spid="_x0000_i1034" type="#_x0000_t75" style="width:363.85pt;height:379.9pt">
            <v:imagedata r:id="rId20" o:title="选课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1.4-1 </w:t>
      </w:r>
      <w:r>
        <w:rPr>
          <w:rFonts w:hint="eastAsia"/>
        </w:rPr>
        <w:t>选课对话结构</w:t>
      </w:r>
    </w:p>
    <w:p w:rsidR="00273B2B" w:rsidRDefault="00273B2B" w:rsidP="00273B2B">
      <w:pPr>
        <w:jc w:val="left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1.4.2</w:t>
      </w:r>
      <w:r w:rsidRPr="009A57B2">
        <w:rPr>
          <w:rFonts w:hint="eastAsia"/>
          <w:b/>
          <w:sz w:val="32"/>
          <w:szCs w:val="32"/>
        </w:rPr>
        <w:t>查看我的课程</w:t>
      </w:r>
    </w:p>
    <w:p w:rsidR="00273B2B" w:rsidRDefault="00273B2B" w:rsidP="00273B2B">
      <w:pPr>
        <w:jc w:val="left"/>
      </w:pPr>
      <w:r>
        <w:rPr>
          <w:rFonts w:hint="eastAsia"/>
        </w:rPr>
        <w:t>·课程列表：查看我的课程任务界面的一个独立组件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·退选课程：查看我的课程任务界面的一个独立组件</w:t>
      </w:r>
    </w:p>
    <w:p w:rsidR="00273B2B" w:rsidRPr="009A57B2" w:rsidRDefault="00273B2B" w:rsidP="00273B2B">
      <w:pPr>
        <w:jc w:val="left"/>
      </w:pPr>
      <w:r>
        <w:rPr>
          <w:rFonts w:hint="eastAsia"/>
        </w:rPr>
        <w:t>·</w:t>
      </w:r>
      <w:proofErr w:type="gramStart"/>
      <w:r>
        <w:rPr>
          <w:rFonts w:hint="eastAsia"/>
        </w:rPr>
        <w:t>显示退课结果</w:t>
      </w:r>
      <w:proofErr w:type="gramEnd"/>
      <w:r>
        <w:rPr>
          <w:rFonts w:hint="eastAsia"/>
        </w:rPr>
        <w:t>：独立界面</w:t>
      </w:r>
    </w:p>
    <w:p w:rsidR="00273B2B" w:rsidRDefault="00066E50" w:rsidP="00273B2B">
      <w:pPr>
        <w:jc w:val="center"/>
      </w:pPr>
      <w:r>
        <w:lastRenderedPageBreak/>
        <w:pict>
          <v:shape id="图片框 50" o:spid="_x0000_i1035" type="#_x0000_t75" style="width:207.55pt;height:339.3pt">
            <v:imagedata r:id="rId21" o:title="退选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1.4-2 </w:t>
      </w:r>
      <w:r>
        <w:rPr>
          <w:rFonts w:hint="eastAsia"/>
        </w:rPr>
        <w:t>查看我的课程对话结构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1.4.3</w:t>
      </w:r>
      <w:r w:rsidRPr="009A57B2">
        <w:rPr>
          <w:rFonts w:hint="eastAsia"/>
          <w:b/>
          <w:sz w:val="32"/>
          <w:szCs w:val="32"/>
        </w:rPr>
        <w:t>查看成绩</w:t>
      </w:r>
    </w:p>
    <w:p w:rsidR="00273B2B" w:rsidRDefault="00273B2B" w:rsidP="00273B2B">
      <w:pPr>
        <w:jc w:val="left"/>
      </w:pPr>
      <w:r>
        <w:rPr>
          <w:rFonts w:hint="eastAsia"/>
        </w:rPr>
        <w:t>·学期：查看成绩任务界面的一个独立组件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·成绩列表：查看成绩任务界面的一个独立组件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</w:t>
      </w:r>
      <w:r>
        <w:rPr>
          <w:rFonts w:hint="eastAsia"/>
        </w:rPr>
        <w:t>GPA</w:t>
      </w:r>
      <w:r>
        <w:rPr>
          <w:rFonts w:hint="eastAsia"/>
        </w:rPr>
        <w:t>：查看成绩任务界面的一个独立组件</w:t>
      </w:r>
    </w:p>
    <w:p w:rsidR="00273B2B" w:rsidRDefault="00066E50" w:rsidP="00273B2B">
      <w:pPr>
        <w:jc w:val="center"/>
      </w:pPr>
      <w:r>
        <w:lastRenderedPageBreak/>
        <w:pict>
          <v:shape id="图片框 51" o:spid="_x0000_i1036" type="#_x0000_t75" style="width:236.7pt;height:264.25pt">
            <v:imagedata r:id="rId22" o:title="查看成绩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1.4-3 </w:t>
      </w:r>
      <w:r>
        <w:rPr>
          <w:rFonts w:hint="eastAsia"/>
        </w:rPr>
        <w:t>查看成绩对话结构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1.4.4</w:t>
      </w:r>
      <w:r w:rsidRPr="009A57B2">
        <w:rPr>
          <w:rFonts w:hint="eastAsia"/>
          <w:b/>
          <w:sz w:val="32"/>
          <w:szCs w:val="32"/>
        </w:rPr>
        <w:t>查看全校课程</w:t>
      </w:r>
    </w:p>
    <w:p w:rsidR="00273B2B" w:rsidRDefault="00273B2B" w:rsidP="00273B2B">
      <w:pPr>
        <w:jc w:val="left"/>
      </w:pPr>
      <w:r>
        <w:rPr>
          <w:rFonts w:hint="eastAsia"/>
        </w:rPr>
        <w:t>·学期：查看全校课程任务界面的一个独立组件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·院系：查看全校课程任务界面的一个独立组件</w:t>
      </w:r>
    </w:p>
    <w:p w:rsidR="00273B2B" w:rsidRDefault="00273B2B" w:rsidP="00273B2B">
      <w:pPr>
        <w:jc w:val="left"/>
      </w:pPr>
      <w:r>
        <w:rPr>
          <w:rFonts w:hint="eastAsia"/>
        </w:rPr>
        <w:t>·课程列表：查看全校课程任务界面的一个独立组件</w:t>
      </w:r>
    </w:p>
    <w:p w:rsidR="00273B2B" w:rsidRDefault="00066E50" w:rsidP="00273B2B">
      <w:pPr>
        <w:jc w:val="center"/>
      </w:pPr>
      <w:r>
        <w:pict>
          <v:shape id="图片框 52" o:spid="_x0000_i1037" type="#_x0000_t75" style="width:236.7pt;height:288.75pt">
            <v:imagedata r:id="rId23" o:title="查看全校课程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1.4-4 </w:t>
      </w:r>
      <w:r>
        <w:rPr>
          <w:rFonts w:hint="eastAsia"/>
        </w:rPr>
        <w:t>查看全校课程对话结构</w:t>
      </w:r>
    </w:p>
    <w:p w:rsidR="00273B2B" w:rsidRDefault="00273B2B" w:rsidP="00273B2B"/>
    <w:p w:rsidR="00273B2B" w:rsidRPr="00A36671" w:rsidRDefault="00273B2B" w:rsidP="00273B2B">
      <w:pPr>
        <w:pStyle w:val="a6"/>
        <w:outlineLvl w:val="1"/>
        <w:rPr>
          <w:b/>
          <w:sz w:val="32"/>
          <w:szCs w:val="32"/>
        </w:rPr>
      </w:pPr>
      <w:bookmarkStart w:id="5" w:name="管理员1"/>
      <w:bookmarkEnd w:id="5"/>
      <w:r w:rsidRPr="00A36671">
        <w:rPr>
          <w:rFonts w:hint="eastAsia"/>
          <w:b/>
          <w:sz w:val="32"/>
          <w:szCs w:val="32"/>
        </w:rPr>
        <w:t>1.5</w:t>
      </w:r>
      <w:r w:rsidRPr="00A36671">
        <w:rPr>
          <w:rFonts w:hint="eastAsia"/>
          <w:b/>
          <w:sz w:val="32"/>
          <w:szCs w:val="32"/>
        </w:rPr>
        <w:t>管理员</w:t>
      </w: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1.5.1</w:t>
      </w:r>
      <w:r w:rsidRPr="009A57B2">
        <w:rPr>
          <w:rFonts w:hint="eastAsia"/>
          <w:b/>
          <w:sz w:val="32"/>
          <w:szCs w:val="32"/>
        </w:rPr>
        <w:t>添加用户</w:t>
      </w:r>
    </w:p>
    <w:p w:rsidR="00273B2B" w:rsidRDefault="00273B2B" w:rsidP="00273B2B">
      <w:pPr>
        <w:jc w:val="left"/>
      </w:pPr>
      <w:r>
        <w:rPr>
          <w:rFonts w:hint="eastAsia"/>
        </w:rPr>
        <w:t>·增加用户：管理员增加用户的主要部分</w:t>
      </w:r>
    </w:p>
    <w:p w:rsidR="00273B2B" w:rsidRDefault="00273B2B" w:rsidP="00273B2B">
      <w:pPr>
        <w:jc w:val="left"/>
      </w:pPr>
      <w:r>
        <w:rPr>
          <w:rFonts w:hint="eastAsia"/>
        </w:rPr>
        <w:t>·用户信息文件路径输入：增加用户界面的独立组件</w:t>
      </w:r>
    </w:p>
    <w:p w:rsidR="00273B2B" w:rsidRDefault="00273B2B" w:rsidP="00273B2B">
      <w:pPr>
        <w:jc w:val="left"/>
      </w:pPr>
      <w:r>
        <w:rPr>
          <w:rFonts w:hint="eastAsia"/>
        </w:rPr>
        <w:t>·文件路径输入错误：独立界面</w:t>
      </w:r>
    </w:p>
    <w:p w:rsidR="00273B2B" w:rsidRDefault="00273B2B" w:rsidP="00273B2B">
      <w:pPr>
        <w:jc w:val="left"/>
      </w:pPr>
      <w:r>
        <w:rPr>
          <w:rFonts w:hint="eastAsia"/>
        </w:rPr>
        <w:t>·新增用户列表显示：增加用户界面的独立组件</w:t>
      </w:r>
    </w:p>
    <w:p w:rsidR="00273B2B" w:rsidRDefault="00066E50" w:rsidP="00273B2B">
      <w:pPr>
        <w:jc w:val="center"/>
      </w:pPr>
      <w:r>
        <w:pict>
          <v:shape id="图片框 23" o:spid="_x0000_i1038" type="#_x0000_t75" style="width:374.55pt;height:252pt">
            <v:imagedata r:id="rId24" o:title="adminadd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1.5-1 </w:t>
      </w:r>
      <w:r>
        <w:rPr>
          <w:rFonts w:hint="eastAsia"/>
        </w:rPr>
        <w:t>添加用户对话结构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1.5.2</w:t>
      </w:r>
      <w:r w:rsidRPr="009A57B2">
        <w:rPr>
          <w:rFonts w:hint="eastAsia"/>
          <w:b/>
          <w:sz w:val="32"/>
          <w:szCs w:val="32"/>
        </w:rPr>
        <w:t>修改用户信息</w:t>
      </w:r>
    </w:p>
    <w:p w:rsidR="00273B2B" w:rsidRDefault="00273B2B" w:rsidP="00273B2B">
      <w:pPr>
        <w:jc w:val="left"/>
      </w:pPr>
      <w:r>
        <w:rPr>
          <w:rFonts w:hint="eastAsia"/>
        </w:rPr>
        <w:t>·修改用户信息：管理员修改用户信息的主要部分</w:t>
      </w:r>
    </w:p>
    <w:p w:rsidR="00273B2B" w:rsidRDefault="00273B2B" w:rsidP="00273B2B">
      <w:pPr>
        <w:jc w:val="left"/>
      </w:pPr>
      <w:r>
        <w:rPr>
          <w:rFonts w:hint="eastAsia"/>
        </w:rPr>
        <w:t>·选择用户属性：修改用户信息独立组件</w:t>
      </w:r>
    </w:p>
    <w:p w:rsidR="00273B2B" w:rsidRDefault="00273B2B" w:rsidP="00273B2B">
      <w:pPr>
        <w:jc w:val="left"/>
      </w:pPr>
      <w:r>
        <w:rPr>
          <w:rFonts w:hint="eastAsia"/>
        </w:rPr>
        <w:t>·用户列表：修改用户信息独立组件</w:t>
      </w:r>
    </w:p>
    <w:p w:rsidR="00273B2B" w:rsidRDefault="00273B2B" w:rsidP="00273B2B">
      <w:pPr>
        <w:jc w:val="left"/>
      </w:pPr>
      <w:r>
        <w:rPr>
          <w:rFonts w:hint="eastAsia"/>
        </w:rPr>
        <w:t>·选择修改的用户：修改用户信息独立组件</w:t>
      </w:r>
    </w:p>
    <w:p w:rsidR="00273B2B" w:rsidRDefault="00273B2B" w:rsidP="00273B2B">
      <w:pPr>
        <w:jc w:val="left"/>
      </w:pPr>
      <w:r>
        <w:rPr>
          <w:rFonts w:hint="eastAsia"/>
        </w:rPr>
        <w:t>·确认信息：独立界面</w:t>
      </w:r>
    </w:p>
    <w:p w:rsidR="00273B2B" w:rsidRDefault="00273B2B" w:rsidP="00273B2B">
      <w:pPr>
        <w:jc w:val="left"/>
      </w:pPr>
      <w:r>
        <w:rPr>
          <w:rFonts w:hint="eastAsia"/>
        </w:rPr>
        <w:t>·修改界面：修改用户信息独立组件</w:t>
      </w:r>
    </w:p>
    <w:p w:rsidR="00273B2B" w:rsidRDefault="00273B2B" w:rsidP="00273B2B">
      <w:pPr>
        <w:jc w:val="left"/>
      </w:pPr>
      <w:r>
        <w:rPr>
          <w:rFonts w:hint="eastAsia"/>
        </w:rPr>
        <w:t>·输入错误提示：修改用户信息独立组件</w:t>
      </w:r>
    </w:p>
    <w:p w:rsidR="00273B2B" w:rsidRDefault="00273B2B" w:rsidP="00273B2B">
      <w:pPr>
        <w:jc w:val="left"/>
      </w:pPr>
      <w:r>
        <w:rPr>
          <w:rFonts w:hint="eastAsia"/>
        </w:rPr>
        <w:t>·修改成功显示：独立界面</w:t>
      </w:r>
    </w:p>
    <w:p w:rsidR="00273B2B" w:rsidRDefault="00066E50" w:rsidP="00273B2B">
      <w:pPr>
        <w:jc w:val="center"/>
      </w:pPr>
      <w:r>
        <w:lastRenderedPageBreak/>
        <w:pict>
          <v:shape id="图片框 24" o:spid="_x0000_i1039" type="#_x0000_t75" style="width:340.85pt;height:408.25pt">
            <v:imagedata r:id="rId25" o:title="adminChang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1.5-2 </w:t>
      </w:r>
      <w:r>
        <w:rPr>
          <w:rFonts w:hint="eastAsia"/>
        </w:rPr>
        <w:t>修改用户信息对话结构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1.5.3</w:t>
      </w:r>
      <w:r w:rsidRPr="009A57B2">
        <w:rPr>
          <w:rFonts w:hint="eastAsia"/>
          <w:b/>
          <w:sz w:val="32"/>
          <w:szCs w:val="32"/>
        </w:rPr>
        <w:t>删除用户</w:t>
      </w:r>
    </w:p>
    <w:p w:rsidR="00273B2B" w:rsidRDefault="00273B2B" w:rsidP="00273B2B">
      <w:pPr>
        <w:jc w:val="left"/>
      </w:pPr>
      <w:r>
        <w:rPr>
          <w:rFonts w:hint="eastAsia"/>
        </w:rPr>
        <w:t>·删除用户：管理员删除用户的主要部分</w:t>
      </w:r>
    </w:p>
    <w:p w:rsidR="00273B2B" w:rsidRDefault="00273B2B" w:rsidP="00273B2B">
      <w:pPr>
        <w:jc w:val="left"/>
      </w:pPr>
      <w:r>
        <w:rPr>
          <w:rFonts w:hint="eastAsia"/>
        </w:rPr>
        <w:t>·选择用户属性：删除用户界面的独立组件</w:t>
      </w:r>
    </w:p>
    <w:p w:rsidR="00273B2B" w:rsidRDefault="00273B2B" w:rsidP="00273B2B">
      <w:pPr>
        <w:jc w:val="left"/>
      </w:pPr>
      <w:r>
        <w:rPr>
          <w:rFonts w:hint="eastAsia"/>
        </w:rPr>
        <w:t>·用户列表：删除用户界面的独立组件</w:t>
      </w:r>
    </w:p>
    <w:p w:rsidR="00273B2B" w:rsidRDefault="00273B2B" w:rsidP="00273B2B">
      <w:pPr>
        <w:jc w:val="left"/>
      </w:pPr>
      <w:r>
        <w:rPr>
          <w:rFonts w:hint="eastAsia"/>
        </w:rPr>
        <w:t>·选择删除的用户：删除用户界面的独立组件</w:t>
      </w:r>
    </w:p>
    <w:p w:rsidR="00273B2B" w:rsidRDefault="00273B2B" w:rsidP="00273B2B">
      <w:pPr>
        <w:jc w:val="left"/>
      </w:pPr>
      <w:r>
        <w:rPr>
          <w:rFonts w:hint="eastAsia"/>
        </w:rPr>
        <w:t>·删除确认：独立界面</w:t>
      </w:r>
    </w:p>
    <w:p w:rsidR="00273B2B" w:rsidRDefault="00273B2B" w:rsidP="00273B2B">
      <w:pPr>
        <w:jc w:val="left"/>
      </w:pPr>
      <w:r>
        <w:rPr>
          <w:rFonts w:hint="eastAsia"/>
        </w:rPr>
        <w:t>·删除成功显示：独立界面</w:t>
      </w:r>
    </w:p>
    <w:p w:rsidR="00273B2B" w:rsidRDefault="00066E50" w:rsidP="00273B2B">
      <w:pPr>
        <w:jc w:val="center"/>
      </w:pPr>
      <w:r>
        <w:lastRenderedPageBreak/>
        <w:pict>
          <v:shape id="图片框 25" o:spid="_x0000_i1040" type="#_x0000_t75" style="width:333.2pt;height:333.2pt">
            <v:imagedata r:id="rId26" o:title="admindel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1.5-3 </w:t>
      </w:r>
      <w:r>
        <w:rPr>
          <w:rFonts w:hint="eastAsia"/>
        </w:rPr>
        <w:t>删除用户对话结构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1.5.4</w:t>
      </w:r>
      <w:r w:rsidRPr="009A57B2">
        <w:rPr>
          <w:rFonts w:hint="eastAsia"/>
          <w:b/>
          <w:sz w:val="32"/>
          <w:szCs w:val="32"/>
        </w:rPr>
        <w:t>查看用户信息</w:t>
      </w:r>
    </w:p>
    <w:p w:rsidR="00273B2B" w:rsidRDefault="00273B2B" w:rsidP="00273B2B">
      <w:pPr>
        <w:jc w:val="left"/>
      </w:pPr>
      <w:r>
        <w:rPr>
          <w:rFonts w:hint="eastAsia"/>
        </w:rPr>
        <w:t>·查看用户信息：管理员查看用户信息的主要部分</w:t>
      </w:r>
    </w:p>
    <w:p w:rsidR="00273B2B" w:rsidRDefault="00273B2B" w:rsidP="00273B2B">
      <w:pPr>
        <w:jc w:val="left"/>
      </w:pPr>
      <w:r>
        <w:rPr>
          <w:rFonts w:hint="eastAsia"/>
        </w:rPr>
        <w:t>·选择查看用户的类型：查看用户信息的独立组件</w:t>
      </w:r>
    </w:p>
    <w:p w:rsidR="00273B2B" w:rsidRDefault="00273B2B" w:rsidP="00273B2B">
      <w:pPr>
        <w:jc w:val="left"/>
      </w:pPr>
      <w:r>
        <w:rPr>
          <w:rFonts w:hint="eastAsia"/>
        </w:rPr>
        <w:t>·用户列表：查看用户信息的独立组件</w:t>
      </w:r>
    </w:p>
    <w:p w:rsidR="00273B2B" w:rsidRDefault="00273B2B" w:rsidP="00273B2B">
      <w:pPr>
        <w:jc w:val="left"/>
      </w:pPr>
      <w:r>
        <w:rPr>
          <w:rFonts w:hint="eastAsia"/>
        </w:rPr>
        <w:t>·选择某一用户：查看用户信息的独立组件</w:t>
      </w:r>
    </w:p>
    <w:p w:rsidR="00273B2B" w:rsidRDefault="00273B2B" w:rsidP="00273B2B">
      <w:pPr>
        <w:jc w:val="left"/>
      </w:pPr>
      <w:r>
        <w:rPr>
          <w:rFonts w:hint="eastAsia"/>
        </w:rPr>
        <w:t>·用户详细信息显示：查看用户信息的独立组件</w:t>
      </w:r>
    </w:p>
    <w:p w:rsidR="00273B2B" w:rsidRDefault="00066E50" w:rsidP="00273B2B">
      <w:pPr>
        <w:jc w:val="center"/>
      </w:pPr>
      <w:r>
        <w:lastRenderedPageBreak/>
        <w:pict>
          <v:shape id="图片框 26" o:spid="_x0000_i1041" type="#_x0000_t75" style="width:347.75pt;height:269.6pt">
            <v:imagedata r:id="rId27" o:title="adminlook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1.5-4 </w:t>
      </w:r>
      <w:r>
        <w:rPr>
          <w:rFonts w:hint="eastAsia"/>
        </w:rPr>
        <w:t>查看用户信息对话结构</w:t>
      </w:r>
    </w:p>
    <w:p w:rsidR="00273B2B" w:rsidRDefault="00273B2B" w:rsidP="00273B2B">
      <w:pPr>
        <w:jc w:val="center"/>
      </w:pPr>
    </w:p>
    <w:p w:rsidR="00273B2B" w:rsidRPr="009A57B2" w:rsidRDefault="00273B2B" w:rsidP="00273B2B">
      <w:pPr>
        <w:jc w:val="left"/>
        <w:rPr>
          <w:b/>
          <w:sz w:val="32"/>
          <w:szCs w:val="32"/>
        </w:rPr>
      </w:pPr>
      <w:r w:rsidRPr="009A57B2">
        <w:rPr>
          <w:rFonts w:hint="eastAsia"/>
          <w:b/>
          <w:sz w:val="32"/>
          <w:szCs w:val="32"/>
        </w:rPr>
        <w:t>1.5.5</w:t>
      </w:r>
      <w:r w:rsidRPr="009A57B2">
        <w:rPr>
          <w:rFonts w:hint="eastAsia"/>
          <w:b/>
          <w:sz w:val="32"/>
          <w:szCs w:val="32"/>
        </w:rPr>
        <w:t>重置用户密码</w:t>
      </w:r>
    </w:p>
    <w:p w:rsidR="00273B2B" w:rsidRDefault="00273B2B" w:rsidP="00273B2B">
      <w:pPr>
        <w:jc w:val="left"/>
      </w:pPr>
      <w:r>
        <w:rPr>
          <w:rFonts w:hint="eastAsia"/>
        </w:rPr>
        <w:t>·重置用户密码：管理员重置用户的密码的主要部分</w:t>
      </w:r>
    </w:p>
    <w:p w:rsidR="00273B2B" w:rsidRDefault="00273B2B" w:rsidP="00273B2B">
      <w:pPr>
        <w:jc w:val="left"/>
      </w:pPr>
      <w:r>
        <w:rPr>
          <w:rFonts w:hint="eastAsia"/>
        </w:rPr>
        <w:t>·选择用户属性：重置用户密码独立组件</w:t>
      </w:r>
    </w:p>
    <w:p w:rsidR="00273B2B" w:rsidRDefault="00273B2B" w:rsidP="00273B2B">
      <w:pPr>
        <w:jc w:val="left"/>
      </w:pPr>
      <w:r>
        <w:rPr>
          <w:rFonts w:hint="eastAsia"/>
        </w:rPr>
        <w:t>·用户列表：重置用户密码独立组件</w:t>
      </w:r>
    </w:p>
    <w:p w:rsidR="00273B2B" w:rsidRDefault="00273B2B" w:rsidP="00273B2B">
      <w:pPr>
        <w:jc w:val="left"/>
      </w:pPr>
      <w:r>
        <w:rPr>
          <w:rFonts w:hint="eastAsia"/>
        </w:rPr>
        <w:t>·选择重置密码的用户：重置用户密码独立组件</w:t>
      </w:r>
    </w:p>
    <w:p w:rsidR="00273B2B" w:rsidRDefault="00273B2B" w:rsidP="00273B2B">
      <w:pPr>
        <w:jc w:val="left"/>
      </w:pPr>
      <w:r>
        <w:rPr>
          <w:rFonts w:hint="eastAsia"/>
        </w:rPr>
        <w:t>·确认信息：独立界面</w:t>
      </w:r>
    </w:p>
    <w:p w:rsidR="00273B2B" w:rsidRDefault="00273B2B" w:rsidP="00273B2B">
      <w:pPr>
        <w:jc w:val="left"/>
      </w:pPr>
      <w:r>
        <w:rPr>
          <w:rFonts w:hint="eastAsia"/>
        </w:rPr>
        <w:t>·重置密码：</w:t>
      </w:r>
      <w:proofErr w:type="gramStart"/>
      <w:r>
        <w:rPr>
          <w:rFonts w:hint="eastAsia"/>
        </w:rPr>
        <w:t>界</w:t>
      </w:r>
      <w:proofErr w:type="gramEnd"/>
      <w:r>
        <w:rPr>
          <w:rFonts w:hint="eastAsia"/>
        </w:rPr>
        <w:t>重置用户密码独立组件</w:t>
      </w:r>
    </w:p>
    <w:p w:rsidR="00273B2B" w:rsidRDefault="00273B2B" w:rsidP="00273B2B">
      <w:pPr>
        <w:jc w:val="left"/>
      </w:pPr>
      <w:r>
        <w:rPr>
          <w:rFonts w:hint="eastAsia"/>
        </w:rPr>
        <w:t>·输入错误提示：重置用户密码独立组件</w:t>
      </w:r>
    </w:p>
    <w:p w:rsidR="00273B2B" w:rsidRDefault="00273B2B" w:rsidP="00273B2B">
      <w:pPr>
        <w:jc w:val="left"/>
      </w:pPr>
      <w:r>
        <w:rPr>
          <w:rFonts w:hint="eastAsia"/>
        </w:rPr>
        <w:t>·修改成功显示：独立界面</w:t>
      </w:r>
    </w:p>
    <w:p w:rsidR="00273B2B" w:rsidRDefault="00066E50" w:rsidP="00273B2B">
      <w:pPr>
        <w:jc w:val="center"/>
      </w:pPr>
      <w:r>
        <w:lastRenderedPageBreak/>
        <w:pict>
          <v:shape id="图片框 27" o:spid="_x0000_i1042" type="#_x0000_t75" style="width:311.75pt;height:376.85pt">
            <v:imagedata r:id="rId28" o:title="adminreset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1.5-5 </w:t>
      </w:r>
      <w:r>
        <w:rPr>
          <w:rFonts w:hint="eastAsia"/>
        </w:rPr>
        <w:t>重置用户密码对话结构</w:t>
      </w:r>
    </w:p>
    <w:p w:rsidR="00273B2B" w:rsidRDefault="00273B2B" w:rsidP="00273B2B">
      <w:pPr>
        <w:jc w:val="center"/>
      </w:pPr>
    </w:p>
    <w:p w:rsidR="00273B2B" w:rsidRPr="00D87973" w:rsidRDefault="00273B2B" w:rsidP="00273B2B">
      <w:pPr>
        <w:pStyle w:val="a6"/>
        <w:outlineLvl w:val="0"/>
        <w:rPr>
          <w:b/>
          <w:sz w:val="44"/>
          <w:szCs w:val="44"/>
        </w:rPr>
      </w:pPr>
      <w:bookmarkStart w:id="6" w:name="界面设计"/>
      <w:bookmarkEnd w:id="6"/>
      <w:r>
        <w:rPr>
          <w:rFonts w:hint="eastAsia"/>
          <w:b/>
          <w:sz w:val="44"/>
          <w:szCs w:val="44"/>
        </w:rPr>
        <w:t>2.</w:t>
      </w:r>
      <w:r w:rsidRPr="00D87973">
        <w:rPr>
          <w:rFonts w:hint="eastAsia"/>
          <w:b/>
          <w:sz w:val="44"/>
          <w:szCs w:val="44"/>
        </w:rPr>
        <w:t>界面设计</w:t>
      </w: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bookmarkStart w:id="7" w:name="登陆"/>
      <w:bookmarkEnd w:id="7"/>
      <w:r w:rsidRPr="0035574D">
        <w:rPr>
          <w:rFonts w:hint="eastAsia"/>
          <w:b/>
          <w:sz w:val="32"/>
          <w:szCs w:val="32"/>
        </w:rPr>
        <w:t xml:space="preserve">2.1 </w:t>
      </w:r>
      <w:r w:rsidRPr="0035574D">
        <w:rPr>
          <w:rFonts w:hint="eastAsia"/>
          <w:b/>
          <w:sz w:val="32"/>
          <w:szCs w:val="32"/>
        </w:rPr>
        <w:t>登陆</w:t>
      </w:r>
    </w:p>
    <w:p w:rsidR="00273B2B" w:rsidRDefault="00066E50" w:rsidP="00273B2B">
      <w:pPr>
        <w:jc w:val="center"/>
      </w:pPr>
      <w:r>
        <w:pict>
          <v:shape id="图片框 1026" o:spid="_x0000_i1043" type="#_x0000_t75" style="width:229.8pt;height:143.25pt">
            <v:imagedata r:id="rId29" o:title="loginui" croptop="7941f" cropbottom="19527f" cropleft="12346f" cropright="19794f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 </w:t>
      </w:r>
      <w:r>
        <w:rPr>
          <w:rFonts w:hint="eastAsia"/>
        </w:rPr>
        <w:t>登陆界面设计</w:t>
      </w:r>
    </w:p>
    <w:p w:rsidR="00273B2B" w:rsidRDefault="00273B2B" w:rsidP="00273B2B">
      <w:pPr>
        <w:jc w:val="center"/>
      </w:pP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bookmarkStart w:id="8" w:name="教务处老师2"/>
      <w:bookmarkEnd w:id="8"/>
      <w:r w:rsidRPr="0035574D">
        <w:rPr>
          <w:rFonts w:hint="eastAsia"/>
          <w:b/>
          <w:sz w:val="32"/>
          <w:szCs w:val="32"/>
        </w:rPr>
        <w:t>2.2</w:t>
      </w:r>
      <w:r w:rsidRPr="0035574D">
        <w:rPr>
          <w:rFonts w:hint="eastAsia"/>
          <w:b/>
          <w:sz w:val="32"/>
          <w:szCs w:val="32"/>
        </w:rPr>
        <w:t>教务处老师</w:t>
      </w:r>
    </w:p>
    <w:p w:rsidR="00273B2B" w:rsidRDefault="00066E50" w:rsidP="00273B2B">
      <w:pPr>
        <w:jc w:val="center"/>
      </w:pPr>
      <w:r>
        <w:lastRenderedPageBreak/>
        <w:pict>
          <v:shape id="图片框 6" o:spid="_x0000_i1044" type="#_x0000_t75" style="width:450.4pt;height:268.85pt">
            <v:imagedata r:id="rId30" o:title="jwmainui" croptop="907f" cropbottom="2129f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2.2-1 </w:t>
      </w:r>
      <w:r>
        <w:rPr>
          <w:rFonts w:hint="eastAsia"/>
        </w:rPr>
        <w:t>教务处老师首页界面设计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图片框 4" o:spid="_x0000_i1045" type="#_x0000_t75" style="width:451.15pt;height:270.4pt">
            <v:imagedata r:id="rId31" o:title="jwframelaunch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2.2-2 </w:t>
      </w:r>
      <w:r>
        <w:rPr>
          <w:rFonts w:hint="eastAsia"/>
        </w:rPr>
        <w:t>发布框架界面设计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图片框 10" o:spid="_x0000_i1046" type="#_x0000_t75" style="width:451.15pt;height:270.4pt">
            <v:imagedata r:id="rId32" o:title="jwstaticsui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2.2-3 </w:t>
      </w:r>
      <w:r>
        <w:rPr>
          <w:rFonts w:hint="eastAsia"/>
        </w:rPr>
        <w:t>查看统计信息界面设计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图片框 8" o:spid="_x0000_i1047" type="#_x0000_t75" style="width:451.15pt;height:270.4pt">
            <v:imagedata r:id="rId33" o:title="jwplanui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2.2-4 </w:t>
      </w:r>
      <w:r>
        <w:rPr>
          <w:rFonts w:hint="eastAsia"/>
        </w:rPr>
        <w:t>查看教学计划界面设计</w:t>
      </w:r>
    </w:p>
    <w:p w:rsidR="00273B2B" w:rsidRDefault="00273B2B" w:rsidP="00273B2B">
      <w:pPr>
        <w:jc w:val="center"/>
      </w:pPr>
    </w:p>
    <w:p w:rsidR="00273B2B" w:rsidRPr="00712A2B" w:rsidRDefault="00066E50" w:rsidP="00273B2B">
      <w:pPr>
        <w:jc w:val="center"/>
      </w:pPr>
      <w:r>
        <w:lastRenderedPageBreak/>
        <w:pict>
          <v:shape id="_x0000_i1048" type="#_x0000_t75" style="width:454.2pt;height:271.9pt">
            <v:imagedata r:id="rId34" o:title="processmgnui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2.2-5 </w:t>
      </w:r>
      <w:r>
        <w:rPr>
          <w:rFonts w:hint="eastAsia"/>
        </w:rPr>
        <w:t>进度管理界面设计</w:t>
      </w:r>
    </w:p>
    <w:p w:rsidR="00273B2B" w:rsidRDefault="00273B2B" w:rsidP="00273B2B">
      <w:pPr>
        <w:jc w:val="center"/>
      </w:pP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2.3</w:t>
      </w:r>
      <w:bookmarkStart w:id="9" w:name="院系教务处老师2"/>
      <w:bookmarkEnd w:id="9"/>
      <w:r w:rsidRPr="0035574D">
        <w:rPr>
          <w:rFonts w:hint="eastAsia"/>
          <w:b/>
          <w:sz w:val="32"/>
          <w:szCs w:val="32"/>
        </w:rPr>
        <w:t>院系教务老师</w:t>
      </w:r>
    </w:p>
    <w:p w:rsidR="00273B2B" w:rsidRDefault="00066E50" w:rsidP="00273B2B">
      <w:pPr>
        <w:jc w:val="center"/>
      </w:pPr>
      <w:r>
        <w:pict>
          <v:shape id="_x0000_i1049" type="#_x0000_t75" style="width:455.75pt;height:273.45pt">
            <v:imagedata r:id="rId35" o:title="yjwmai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2.3-1 </w:t>
      </w:r>
      <w:r>
        <w:rPr>
          <w:rFonts w:hint="eastAsia"/>
        </w:rPr>
        <w:t>院系教务老师首页界面设计</w:t>
      </w:r>
    </w:p>
    <w:p w:rsidR="00273B2B" w:rsidRDefault="00273B2B" w:rsidP="00273B2B">
      <w:pPr>
        <w:jc w:val="center"/>
      </w:pPr>
    </w:p>
    <w:p w:rsidR="00273B2B" w:rsidRPr="00076B2B" w:rsidRDefault="00066E50" w:rsidP="00273B2B">
      <w:pPr>
        <w:jc w:val="center"/>
      </w:pPr>
      <w:r>
        <w:lastRenderedPageBreak/>
        <w:pict>
          <v:shape id="_x0000_i1050" type="#_x0000_t75" style="width:464.95pt;height:278.8pt">
            <v:imagedata r:id="rId36" o:title="yjwpla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2.3-2 </w:t>
      </w:r>
      <w:r>
        <w:rPr>
          <w:rFonts w:hint="eastAsia"/>
        </w:rPr>
        <w:t>录入教学计划界面设计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51" type="#_x0000_t75" style="width:481.8pt;height:288.75pt">
            <v:imagedata r:id="rId37" o:title="yjwcours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2.3-3 </w:t>
      </w:r>
      <w:r>
        <w:rPr>
          <w:rFonts w:hint="eastAsia"/>
        </w:rPr>
        <w:t>登记课程信息界面设计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_x0000_i1052" type="#_x0000_t75" style="width:486.4pt;height:291.05pt">
            <v:imagedata r:id="rId38" o:title="yjwview"/>
          </v:shape>
        </w:pict>
      </w:r>
    </w:p>
    <w:p w:rsidR="00273B2B" w:rsidRPr="00076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2.3-4 </w:t>
      </w:r>
      <w:r>
        <w:rPr>
          <w:rFonts w:hint="eastAsia"/>
        </w:rPr>
        <w:t>查看课程列表界面设计</w:t>
      </w:r>
    </w:p>
    <w:p w:rsidR="00273B2B" w:rsidRDefault="00273B2B" w:rsidP="00273B2B">
      <w:pPr>
        <w:jc w:val="left"/>
      </w:pP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2.</w:t>
      </w:r>
      <w:bookmarkStart w:id="10" w:name="任课老师2"/>
      <w:bookmarkEnd w:id="10"/>
      <w:r w:rsidRPr="0035574D">
        <w:rPr>
          <w:rFonts w:hint="eastAsia"/>
          <w:b/>
          <w:sz w:val="32"/>
          <w:szCs w:val="32"/>
        </w:rPr>
        <w:t>4</w:t>
      </w:r>
      <w:r w:rsidRPr="0035574D">
        <w:rPr>
          <w:rFonts w:hint="eastAsia"/>
          <w:b/>
          <w:sz w:val="32"/>
          <w:szCs w:val="32"/>
        </w:rPr>
        <w:t>任课老师</w:t>
      </w:r>
    </w:p>
    <w:p w:rsidR="00273B2B" w:rsidRDefault="00066E50" w:rsidP="00273B2B">
      <w:pPr>
        <w:jc w:val="center"/>
      </w:pPr>
      <w:r>
        <w:pict>
          <v:shape id="_x0000_i1053" type="#_x0000_t75" style="width:462.65pt;height:277.3pt">
            <v:imagedata r:id="rId39" o:title="rkmai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2.4-1 </w:t>
      </w:r>
      <w:r>
        <w:rPr>
          <w:rFonts w:hint="eastAsia"/>
        </w:rPr>
        <w:t>任课老师首页界面设计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_x0000_i1054" type="#_x0000_t75" style="width:467.25pt;height:280.35pt">
            <v:imagedata r:id="rId40" o:title="rkstudentlist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2.4-2 </w:t>
      </w:r>
      <w:r>
        <w:rPr>
          <w:rFonts w:hint="eastAsia"/>
        </w:rPr>
        <w:t>查看学生列表</w:t>
      </w:r>
      <w:r>
        <w:rPr>
          <w:rFonts w:hint="eastAsia"/>
        </w:rPr>
        <w:t>&amp;</w:t>
      </w:r>
      <w:r>
        <w:rPr>
          <w:rFonts w:hint="eastAsia"/>
        </w:rPr>
        <w:t>录入成绩界面设计</w:t>
      </w:r>
    </w:p>
    <w:p w:rsidR="00273B2B" w:rsidRDefault="00273B2B" w:rsidP="00273B2B">
      <w:pPr>
        <w:jc w:val="center"/>
      </w:pPr>
    </w:p>
    <w:p w:rsidR="00273B2B" w:rsidRDefault="00CD25D5" w:rsidP="00273B2B">
      <w:pPr>
        <w:jc w:val="center"/>
      </w:pPr>
      <w:r>
        <w:rPr>
          <w:noProof/>
        </w:rPr>
        <w:pict>
          <v:shape id="_x0000_s1149" type="#_x0000_t75" style="position:absolute;left:0;text-align:left;margin-left:-32.25pt;margin-top:-6.85pt;width:507.9pt;height:344.65pt;z-index:-1;mso-position-horizontal:absolute;mso-position-horizontal-relative:text;mso-position-vertical:absolute;mso-position-vertical-relative:text;mso-width-relative:page;mso-height-relative:page" wrapcoords="992 584 992 21503 20491 21503 20491 584 992 584">
            <v:imagedata r:id="rId41" o:title="rkcourseInfo"/>
            <w10:wrap type="through"/>
          </v:shape>
        </w:pict>
      </w:r>
      <w:r w:rsidR="00273B2B">
        <w:rPr>
          <w:rFonts w:hint="eastAsia"/>
        </w:rPr>
        <w:t>图</w:t>
      </w:r>
      <w:r w:rsidR="00273B2B">
        <w:rPr>
          <w:rFonts w:hint="eastAsia"/>
        </w:rPr>
        <w:t xml:space="preserve">2.4-3 </w:t>
      </w:r>
      <w:r w:rsidR="00273B2B">
        <w:rPr>
          <w:rFonts w:hint="eastAsia"/>
        </w:rPr>
        <w:t>补充课程信息界面设计</w:t>
      </w:r>
    </w:p>
    <w:p w:rsidR="00273B2B" w:rsidRDefault="00273B2B" w:rsidP="00273B2B">
      <w:pPr>
        <w:jc w:val="left"/>
      </w:pP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lastRenderedPageBreak/>
        <w:t>2</w:t>
      </w:r>
      <w:bookmarkStart w:id="11" w:name="学生2"/>
      <w:bookmarkEnd w:id="11"/>
      <w:r w:rsidRPr="0035574D">
        <w:rPr>
          <w:rFonts w:hint="eastAsia"/>
          <w:b/>
          <w:sz w:val="32"/>
          <w:szCs w:val="32"/>
        </w:rPr>
        <w:t>.5</w:t>
      </w:r>
      <w:r w:rsidRPr="0035574D">
        <w:rPr>
          <w:rFonts w:hint="eastAsia"/>
          <w:b/>
          <w:sz w:val="32"/>
          <w:szCs w:val="32"/>
        </w:rPr>
        <w:t>学生</w:t>
      </w:r>
    </w:p>
    <w:p w:rsidR="00273B2B" w:rsidRDefault="00066E50" w:rsidP="00273B2B">
      <w:pPr>
        <w:jc w:val="center"/>
      </w:pPr>
      <w:r>
        <w:pict>
          <v:shape id="图片框 46" o:spid="_x0000_i1055" type="#_x0000_t75" style="width:450.4pt;height:288.75pt">
            <v:imagedata r:id="rId42" o:title="閫夎" cropbottom="1362f" cropleft="6733f" cropright="1774f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2.5-1 </w:t>
      </w:r>
      <w:r>
        <w:rPr>
          <w:rFonts w:hint="eastAsia"/>
        </w:rPr>
        <w:t>选课界面设计</w:t>
      </w:r>
    </w:p>
    <w:p w:rsidR="00273B2B" w:rsidRDefault="00273B2B" w:rsidP="00273B2B">
      <w:pPr>
        <w:jc w:val="center"/>
      </w:pPr>
    </w:p>
    <w:p w:rsidR="00273B2B" w:rsidRDefault="00066E50" w:rsidP="00273B2B">
      <w:r>
        <w:pict>
          <v:shape id="图片框 47" o:spid="_x0000_i1056" type="#_x0000_t75" style="width:451.9pt;height:301pt">
            <v:imagedata r:id="rId43" o:title="鎴戠殑璇剧▼" cropbottom="1541f" cropleft="7127f" cropright="3564f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2.5-2 </w:t>
      </w:r>
      <w:r>
        <w:rPr>
          <w:rFonts w:hint="eastAsia"/>
        </w:rPr>
        <w:t>退选界面设计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图片框 48" o:spid="_x0000_i1057" type="#_x0000_t75" style="width:420.5pt;height:283.4pt">
            <v:imagedata r:id="rId44" o:title="鎴愮哗" cropbottom="1948f" cropleft="7359f" cropright="4334f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2.5-3 </w:t>
      </w:r>
      <w:r>
        <w:rPr>
          <w:rFonts w:hint="eastAsia"/>
        </w:rPr>
        <w:t>查看成绩原型化界面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图片框 54" o:spid="_x0000_i1058" type="#_x0000_t75" style="width:429.7pt;height:283.4pt">
            <v:imagedata r:id="rId43" o:title="鎴戠殑璇剧▼" croptop="1579f" cropbottom="2126f" cropleft="7461f" cropright="4552f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2.5-4 </w:t>
      </w:r>
      <w:r>
        <w:rPr>
          <w:rFonts w:hint="eastAsia"/>
        </w:rPr>
        <w:t>查看全校课程界面设计</w:t>
      </w:r>
    </w:p>
    <w:p w:rsidR="00273B2B" w:rsidRPr="0035574D" w:rsidRDefault="00273B2B" w:rsidP="00273B2B">
      <w:pPr>
        <w:jc w:val="center"/>
      </w:pP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2.6</w:t>
      </w:r>
      <w:bookmarkStart w:id="12" w:name="管理员2"/>
      <w:bookmarkEnd w:id="12"/>
      <w:r w:rsidRPr="0035574D">
        <w:rPr>
          <w:rFonts w:hint="eastAsia"/>
          <w:b/>
          <w:sz w:val="32"/>
          <w:szCs w:val="32"/>
        </w:rPr>
        <w:t>管理员</w:t>
      </w:r>
    </w:p>
    <w:p w:rsidR="00273B2B" w:rsidRDefault="00066E50" w:rsidP="00273B2B">
      <w:pPr>
        <w:jc w:val="center"/>
      </w:pPr>
      <w:r>
        <w:lastRenderedPageBreak/>
        <w:pict>
          <v:shape id="图片框 37" o:spid="_x0000_i1059" type="#_x0000_t75" style="width:450.4pt;height:271.15pt">
            <v:imagedata r:id="rId45" o:title="SadminMai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2.6-1 </w:t>
      </w:r>
      <w:r>
        <w:rPr>
          <w:rFonts w:hint="eastAsia"/>
        </w:rPr>
        <w:t>管理员首页界面设计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图片框 34" o:spid="_x0000_i1060" type="#_x0000_t75" style="width:450.4pt;height:271.15pt">
            <v:imagedata r:id="rId46" o:title="SadminAdd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2.6-2 </w:t>
      </w:r>
      <w:r>
        <w:rPr>
          <w:rFonts w:hint="eastAsia"/>
        </w:rPr>
        <w:t>添加用户界面设计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图片框 35" o:spid="_x0000_i1061" type="#_x0000_t75" style="width:450.4pt;height:271.15pt">
            <v:imagedata r:id="rId47" o:title="SadminChang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2.6-3 </w:t>
      </w:r>
      <w:r>
        <w:rPr>
          <w:rFonts w:hint="eastAsia"/>
        </w:rPr>
        <w:t>修改用户信息界面设计</w:t>
      </w:r>
    </w:p>
    <w:p w:rsidR="00273B2B" w:rsidRDefault="00273B2B" w:rsidP="00273B2B"/>
    <w:p w:rsidR="00273B2B" w:rsidRDefault="00066E50" w:rsidP="00273B2B">
      <w:pPr>
        <w:jc w:val="center"/>
      </w:pPr>
      <w:r>
        <w:pict>
          <v:shape id="图片框 36" o:spid="_x0000_i1062" type="#_x0000_t75" style="width:450.4pt;height:271.15pt">
            <v:imagedata r:id="rId48" o:title="SadminDelet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2.6-4 </w:t>
      </w:r>
      <w:r>
        <w:rPr>
          <w:rFonts w:hint="eastAsia"/>
        </w:rPr>
        <w:t>删除用户界面设计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图片框 38" o:spid="_x0000_i1063" type="#_x0000_t75" style="width:450.4pt;height:271.15pt">
            <v:imagedata r:id="rId49" o:title="SadminObserv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2.6-5 </w:t>
      </w:r>
      <w:r>
        <w:rPr>
          <w:rFonts w:hint="eastAsia"/>
        </w:rPr>
        <w:t>查看用户信息界面设计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图片框 39" o:spid="_x0000_i1064" type="#_x0000_t75" style="width:450.4pt;height:271.15pt">
            <v:imagedata r:id="rId50" o:title="SadminReset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2.6-6 </w:t>
      </w:r>
      <w:r>
        <w:rPr>
          <w:rFonts w:hint="eastAsia"/>
        </w:rPr>
        <w:t>重置用户密码界面设计</w:t>
      </w:r>
    </w:p>
    <w:p w:rsidR="00273B2B" w:rsidRDefault="00273B2B" w:rsidP="00273B2B"/>
    <w:p w:rsidR="00273B2B" w:rsidRPr="00D87973" w:rsidRDefault="00273B2B" w:rsidP="00273B2B">
      <w:pPr>
        <w:pStyle w:val="a6"/>
        <w:outlineLvl w:val="0"/>
        <w:rPr>
          <w:b/>
          <w:sz w:val="44"/>
          <w:szCs w:val="44"/>
        </w:rPr>
      </w:pPr>
      <w:r w:rsidRPr="00D87973">
        <w:rPr>
          <w:rFonts w:hint="eastAsia"/>
          <w:b/>
          <w:sz w:val="44"/>
          <w:szCs w:val="44"/>
        </w:rPr>
        <w:t>3.</w:t>
      </w:r>
      <w:bookmarkStart w:id="13" w:name="界面原型化"/>
      <w:bookmarkEnd w:id="13"/>
      <w:r w:rsidRPr="00D87973">
        <w:rPr>
          <w:rFonts w:hint="eastAsia"/>
          <w:b/>
          <w:sz w:val="44"/>
          <w:szCs w:val="44"/>
        </w:rPr>
        <w:t>界面原型化</w:t>
      </w: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3.1</w:t>
      </w:r>
      <w:r w:rsidRPr="0035574D">
        <w:rPr>
          <w:rFonts w:hint="eastAsia"/>
          <w:b/>
          <w:sz w:val="32"/>
          <w:szCs w:val="32"/>
        </w:rPr>
        <w:t>教务</w:t>
      </w:r>
      <w:bookmarkStart w:id="14" w:name="教务处老师3"/>
      <w:bookmarkEnd w:id="14"/>
      <w:r w:rsidRPr="0035574D">
        <w:rPr>
          <w:rFonts w:hint="eastAsia"/>
          <w:b/>
          <w:sz w:val="32"/>
          <w:szCs w:val="32"/>
        </w:rPr>
        <w:t>处老师</w:t>
      </w:r>
    </w:p>
    <w:p w:rsidR="00273B2B" w:rsidRDefault="00066E50" w:rsidP="00273B2B">
      <w:pPr>
        <w:jc w:val="center"/>
      </w:pPr>
      <w:bookmarkStart w:id="15" w:name="_GoBack"/>
      <w:r>
        <w:lastRenderedPageBreak/>
        <w:pict>
          <v:shape id="_x0000_i1090" type="#_x0000_t75" style="width:450.4pt;height:275.75pt">
            <v:imagedata r:id="rId51" o:title="jwmain"/>
          </v:shape>
        </w:pict>
      </w:r>
      <w:bookmarkEnd w:id="15"/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3.1-1 </w:t>
      </w:r>
      <w:r>
        <w:rPr>
          <w:rFonts w:hint="eastAsia"/>
        </w:rPr>
        <w:t>教务处老师首页原型化界面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89" type="#_x0000_t75" style="width:450.4pt;height:275.75pt">
            <v:imagedata r:id="rId52" o:title="jw-frameview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3.1-2 </w:t>
      </w:r>
      <w:r>
        <w:rPr>
          <w:rFonts w:hint="eastAsia"/>
        </w:rPr>
        <w:t>发布框架原型化界面</w:t>
      </w:r>
      <w:r>
        <w:rPr>
          <w:rFonts w:hint="eastAsia"/>
        </w:rPr>
        <w:t>1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_x0000_i1088" type="#_x0000_t75" style="width:450.4pt;height:275.75pt">
            <v:imagedata r:id="rId53" o:title="jw-framecreat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3.1-3 </w:t>
      </w:r>
      <w:r>
        <w:rPr>
          <w:rFonts w:hint="eastAsia"/>
        </w:rPr>
        <w:t>发布框架原型化界面</w:t>
      </w:r>
      <w:r>
        <w:rPr>
          <w:rFonts w:hint="eastAsia"/>
        </w:rPr>
        <w:t>2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87" type="#_x0000_t75" style="width:450.4pt;height:275.75pt">
            <v:imagedata r:id="rId54" o:title="jw-static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3.1-4 </w:t>
      </w:r>
      <w:r>
        <w:rPr>
          <w:rFonts w:hint="eastAsia"/>
        </w:rPr>
        <w:t>查看统计信息原型化界面</w:t>
      </w:r>
    </w:p>
    <w:p w:rsidR="00273B2B" w:rsidRDefault="00066E50" w:rsidP="00273B2B">
      <w:pPr>
        <w:jc w:val="center"/>
      </w:pPr>
      <w:r>
        <w:lastRenderedPageBreak/>
        <w:pict>
          <v:shape id="_x0000_i1086" type="#_x0000_t75" style="width:450.4pt;height:275.75pt">
            <v:imagedata r:id="rId55" o:title="yjw-pla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3.1-5 </w:t>
      </w:r>
      <w:r>
        <w:rPr>
          <w:rFonts w:hint="eastAsia"/>
        </w:rPr>
        <w:t>查看教学计划原型化界面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85" type="#_x0000_t75" style="width:450.4pt;height:275.75pt">
            <v:imagedata r:id="rId56" o:title="jw-process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3.1-6 </w:t>
      </w:r>
      <w:r>
        <w:rPr>
          <w:rFonts w:hint="eastAsia"/>
        </w:rPr>
        <w:t>进度管理主</w:t>
      </w:r>
      <w:proofErr w:type="gramStart"/>
      <w:r>
        <w:rPr>
          <w:rFonts w:hint="eastAsia"/>
        </w:rPr>
        <w:t>界面界面</w:t>
      </w:r>
      <w:proofErr w:type="gramEnd"/>
      <w:r>
        <w:rPr>
          <w:rFonts w:hint="eastAsia"/>
        </w:rPr>
        <w:t>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_x0000_i1084" type="#_x0000_t75" style="width:450.4pt;height:275.75pt">
            <v:imagedata r:id="rId57" o:title="jw-notic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3.1-7 </w:t>
      </w:r>
      <w:r>
        <w:rPr>
          <w:rFonts w:hint="eastAsia"/>
        </w:rPr>
        <w:t>发送通知界面设计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83" type="#_x0000_t75" style="width:450.4pt;height:275.75pt">
            <v:imagedata r:id="rId58" o:title="jw-tim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3.1-8 </w:t>
      </w:r>
      <w:r>
        <w:rPr>
          <w:rFonts w:hint="eastAsia"/>
        </w:rPr>
        <w:t>设置时间界面设计</w:t>
      </w:r>
    </w:p>
    <w:p w:rsidR="00273B2B" w:rsidRDefault="00273B2B" w:rsidP="00273B2B">
      <w:pPr>
        <w:jc w:val="center"/>
      </w:pP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bookmarkStart w:id="16" w:name="院系教务老师3"/>
      <w:bookmarkEnd w:id="16"/>
      <w:r w:rsidRPr="0035574D">
        <w:rPr>
          <w:rFonts w:hint="eastAsia"/>
          <w:b/>
          <w:sz w:val="32"/>
          <w:szCs w:val="32"/>
        </w:rPr>
        <w:t>3.2</w:t>
      </w:r>
      <w:r w:rsidRPr="0035574D">
        <w:rPr>
          <w:rFonts w:hint="eastAsia"/>
          <w:b/>
          <w:sz w:val="32"/>
          <w:szCs w:val="32"/>
        </w:rPr>
        <w:t>院系教务老师</w:t>
      </w:r>
    </w:p>
    <w:p w:rsidR="00273B2B" w:rsidRDefault="00066E50" w:rsidP="00273B2B">
      <w:pPr>
        <w:jc w:val="center"/>
      </w:pPr>
      <w:r>
        <w:lastRenderedPageBreak/>
        <w:pict>
          <v:shape id="_x0000_i1082" type="#_x0000_t75" style="width:450.4pt;height:275.75pt">
            <v:imagedata r:id="rId59" o:title="yjwmai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3.2-1 </w:t>
      </w:r>
      <w:r>
        <w:rPr>
          <w:rFonts w:hint="eastAsia"/>
        </w:rPr>
        <w:t>院系教务老师首页原型化界面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81" type="#_x0000_t75" style="width:450.4pt;height:275.75pt">
            <v:imagedata r:id="rId55" o:title="yjw-pla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3.2-2 </w:t>
      </w:r>
      <w:r>
        <w:rPr>
          <w:rFonts w:hint="eastAsia"/>
        </w:rPr>
        <w:t>录入教学计划原型化界面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_x0000_i1080" type="#_x0000_t75" style="width:450.4pt;height:275.75pt">
            <v:imagedata r:id="rId60" o:title="yjw-viewcours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3.2-3 </w:t>
      </w:r>
      <w:r>
        <w:rPr>
          <w:rFonts w:hint="eastAsia"/>
        </w:rPr>
        <w:t>查看课程列表原型化界面</w:t>
      </w:r>
    </w:p>
    <w:p w:rsidR="00273B2B" w:rsidRDefault="00273B2B" w:rsidP="00273B2B">
      <w:pPr>
        <w:jc w:val="center"/>
      </w:pP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3.3</w:t>
      </w:r>
      <w:bookmarkStart w:id="17" w:name="任课老师3"/>
      <w:bookmarkEnd w:id="17"/>
      <w:r w:rsidRPr="0035574D">
        <w:rPr>
          <w:rFonts w:hint="eastAsia"/>
          <w:b/>
          <w:sz w:val="32"/>
          <w:szCs w:val="32"/>
        </w:rPr>
        <w:t>任课老师</w:t>
      </w:r>
    </w:p>
    <w:p w:rsidR="00273B2B" w:rsidRDefault="00066E50" w:rsidP="00273B2B">
      <w:pPr>
        <w:jc w:val="center"/>
      </w:pPr>
      <w:r>
        <w:pict>
          <v:shape id="_x0000_i1079" type="#_x0000_t75" style="width:450.4pt;height:275.75pt">
            <v:imagedata r:id="rId61" o:title="teamai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3.3-1 </w:t>
      </w:r>
      <w:r>
        <w:rPr>
          <w:rFonts w:hint="eastAsia"/>
        </w:rPr>
        <w:t>任课老师首页原型化界面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_x0000_i1078" type="#_x0000_t75" style="width:450.4pt;height:275.75pt">
            <v:imagedata r:id="rId62" o:title="tea-viewcours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3.3-2 </w:t>
      </w:r>
      <w:r>
        <w:rPr>
          <w:rFonts w:hint="eastAsia"/>
        </w:rPr>
        <w:t>查看学生列表</w:t>
      </w:r>
      <w:r>
        <w:rPr>
          <w:rFonts w:hint="eastAsia"/>
        </w:rPr>
        <w:t>&amp;</w:t>
      </w:r>
      <w:r>
        <w:rPr>
          <w:rFonts w:hint="eastAsia"/>
        </w:rPr>
        <w:t>录入成绩原型化界面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77" type="#_x0000_t75" style="width:450.4pt;height:275.75pt">
            <v:imagedata r:id="rId63" o:title="tea-courseinfo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3.3-3 </w:t>
      </w:r>
      <w:r>
        <w:rPr>
          <w:rFonts w:hint="eastAsia"/>
        </w:rPr>
        <w:t>补充课程信息原型化界面</w:t>
      </w:r>
    </w:p>
    <w:p w:rsidR="00273B2B" w:rsidRDefault="00273B2B" w:rsidP="00273B2B">
      <w:pPr>
        <w:jc w:val="center"/>
      </w:pP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3.4</w:t>
      </w:r>
      <w:bookmarkStart w:id="18" w:name="学生3"/>
      <w:bookmarkEnd w:id="18"/>
      <w:r w:rsidRPr="0035574D">
        <w:rPr>
          <w:rFonts w:hint="eastAsia"/>
          <w:b/>
          <w:sz w:val="32"/>
          <w:szCs w:val="32"/>
        </w:rPr>
        <w:t>学生</w:t>
      </w:r>
    </w:p>
    <w:p w:rsidR="00273B2B" w:rsidRDefault="00066E50" w:rsidP="00273B2B">
      <w:r>
        <w:lastRenderedPageBreak/>
        <w:pict>
          <v:shape id="_x0000_i1076" type="#_x0000_t75" style="width:451.15pt;height:276.5pt">
            <v:imagedata r:id="rId64" o:title="stu-reslect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3.4-1 </w:t>
      </w:r>
      <w:r>
        <w:rPr>
          <w:rFonts w:hint="eastAsia"/>
        </w:rPr>
        <w:t>选课（补选）原型化界面</w:t>
      </w:r>
    </w:p>
    <w:p w:rsidR="00273B2B" w:rsidRDefault="00066E50" w:rsidP="00273B2B">
      <w:pPr>
        <w:jc w:val="center"/>
      </w:pPr>
      <w:r>
        <w:pict>
          <v:shape id="_x0000_i1075" type="#_x0000_t75" style="width:450.4pt;height:275.75pt">
            <v:imagedata r:id="rId65" o:title="stu-grad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3.4-2 </w:t>
      </w:r>
      <w:r>
        <w:rPr>
          <w:rFonts w:hint="eastAsia"/>
        </w:rPr>
        <w:t>查看成绩原型化界面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_x0000_i1074" type="#_x0000_t75" style="width:450.4pt;height:275.75pt">
            <v:imagedata r:id="rId66" o:title="stu-mycourse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3.4-3 </w:t>
      </w:r>
      <w:r>
        <w:rPr>
          <w:rFonts w:hint="eastAsia"/>
        </w:rPr>
        <w:t>查看我的课程原型化界面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73" type="#_x0000_t75" style="width:450.4pt;height:275.75pt">
            <v:imagedata r:id="rId67" o:title="stu-allcourse"/>
          </v:shape>
        </w:pict>
      </w:r>
    </w:p>
    <w:p w:rsidR="00273B2B" w:rsidRDefault="00273B2B" w:rsidP="00066E5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3.4-4 </w:t>
      </w:r>
      <w:r>
        <w:rPr>
          <w:rFonts w:hint="eastAsia"/>
        </w:rPr>
        <w:t>查看全校课程原型化界面</w:t>
      </w:r>
    </w:p>
    <w:p w:rsidR="00273B2B" w:rsidRPr="00EF3E7B" w:rsidRDefault="00273B2B" w:rsidP="00273B2B">
      <w:pPr>
        <w:jc w:val="center"/>
      </w:pPr>
    </w:p>
    <w:p w:rsidR="00273B2B" w:rsidRPr="0035574D" w:rsidRDefault="00273B2B" w:rsidP="00273B2B">
      <w:pPr>
        <w:pStyle w:val="a6"/>
        <w:outlineLvl w:val="1"/>
        <w:rPr>
          <w:b/>
          <w:sz w:val="32"/>
          <w:szCs w:val="32"/>
        </w:rPr>
      </w:pPr>
      <w:r w:rsidRPr="0035574D">
        <w:rPr>
          <w:rFonts w:hint="eastAsia"/>
          <w:b/>
          <w:sz w:val="32"/>
          <w:szCs w:val="32"/>
        </w:rPr>
        <w:t>3.5</w:t>
      </w:r>
      <w:r w:rsidRPr="0035574D">
        <w:rPr>
          <w:rFonts w:hint="eastAsia"/>
          <w:b/>
          <w:sz w:val="32"/>
          <w:szCs w:val="32"/>
        </w:rPr>
        <w:t>管理</w:t>
      </w:r>
      <w:bookmarkStart w:id="19" w:name="管理员3"/>
      <w:bookmarkEnd w:id="19"/>
      <w:r w:rsidRPr="0035574D">
        <w:rPr>
          <w:rFonts w:hint="eastAsia"/>
          <w:b/>
          <w:sz w:val="32"/>
          <w:szCs w:val="32"/>
        </w:rPr>
        <w:t>员</w:t>
      </w:r>
    </w:p>
    <w:p w:rsidR="00273B2B" w:rsidRDefault="00066E50" w:rsidP="00273B2B">
      <w:pPr>
        <w:jc w:val="center"/>
      </w:pPr>
      <w:r>
        <w:lastRenderedPageBreak/>
        <w:pict>
          <v:shape id="_x0000_i1072" type="#_x0000_t75" style="width:450.4pt;height:275.75pt">
            <v:imagedata r:id="rId68" o:title="adminman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3.5-1 </w:t>
      </w:r>
      <w:r>
        <w:rPr>
          <w:rFonts w:hint="eastAsia"/>
        </w:rPr>
        <w:t>管理员首页原型化界面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71" type="#_x0000_t75" style="width:450.4pt;height:275.75pt">
            <v:imagedata r:id="rId69" o:title="admin-adduser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3.5-2</w:t>
      </w:r>
      <w:r>
        <w:rPr>
          <w:rFonts w:hint="eastAsia"/>
        </w:rPr>
        <w:t>添加用户原型化界面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_x0000_i1070" type="#_x0000_t75" style="width:450.4pt;height:275.75pt">
            <v:imagedata r:id="rId70" o:title="admin-modifyuser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3.5-3 </w:t>
      </w:r>
      <w:r>
        <w:rPr>
          <w:rFonts w:hint="eastAsia"/>
        </w:rPr>
        <w:t>修改用户信息原型化界面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69" type="#_x0000_t75" style="width:450.4pt;height:275.75pt">
            <v:imagedata r:id="rId71" o:title="admin-deleteuser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3.5-4 </w:t>
      </w:r>
      <w:r>
        <w:rPr>
          <w:rFonts w:hint="eastAsia"/>
        </w:rPr>
        <w:t>删除用户原型化界面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lastRenderedPageBreak/>
        <w:pict>
          <v:shape id="_x0000_i1068" type="#_x0000_t75" style="width:450.4pt;height:275.75pt">
            <v:imagedata r:id="rId72" o:title="admin-info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3.5-5 </w:t>
      </w:r>
      <w:r>
        <w:rPr>
          <w:rFonts w:hint="eastAsia"/>
        </w:rPr>
        <w:t>查看用户信息原型化界面</w:t>
      </w:r>
    </w:p>
    <w:p w:rsidR="00273B2B" w:rsidRDefault="00273B2B" w:rsidP="00273B2B">
      <w:pPr>
        <w:jc w:val="center"/>
      </w:pPr>
    </w:p>
    <w:p w:rsidR="00273B2B" w:rsidRDefault="00066E50" w:rsidP="00273B2B">
      <w:pPr>
        <w:jc w:val="center"/>
      </w:pPr>
      <w:r>
        <w:pict>
          <v:shape id="_x0000_i1067" type="#_x0000_t75" style="width:450.4pt;height:275.75pt">
            <v:imagedata r:id="rId73" o:title="admin-resetkey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3.5-6 </w:t>
      </w:r>
      <w:r>
        <w:rPr>
          <w:rFonts w:hint="eastAsia"/>
        </w:rPr>
        <w:t>重置用户密码原型化界面</w:t>
      </w:r>
    </w:p>
    <w:p w:rsidR="00273B2B" w:rsidRDefault="00273B2B" w:rsidP="00273B2B">
      <w:pPr>
        <w:jc w:val="center"/>
      </w:pPr>
    </w:p>
    <w:p w:rsidR="00273B2B" w:rsidRDefault="00273B2B" w:rsidP="00273B2B">
      <w:pPr>
        <w:pStyle w:val="a6"/>
        <w:outlineLvl w:val="1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3.6</w:t>
      </w:r>
      <w:r>
        <w:rPr>
          <w:rFonts w:hint="eastAsia"/>
          <w:b/>
          <w:sz w:val="32"/>
          <w:szCs w:val="32"/>
        </w:rPr>
        <w:t>通用界面</w:t>
      </w:r>
    </w:p>
    <w:p w:rsidR="00066E50" w:rsidRPr="0035574D" w:rsidRDefault="00066E50" w:rsidP="00273B2B">
      <w:pPr>
        <w:pStyle w:val="a6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pict>
          <v:shape id="_x0000_i1066" type="#_x0000_t75" style="width:450.4pt;height:275.75pt">
            <v:imagedata r:id="rId74" o:title="perinfo"/>
          </v:shape>
        </w:pict>
      </w:r>
    </w:p>
    <w:p w:rsidR="00273B2B" w:rsidRDefault="00066E50" w:rsidP="00273B2B">
      <w:r>
        <w:pict>
          <v:shape id="_x0000_i1065" type="#_x0000_t75" style="width:450.4pt;height:275.75pt">
            <v:imagedata r:id="rId75" o:title="resetkey"/>
          </v:shape>
        </w:pict>
      </w:r>
    </w:p>
    <w:p w:rsidR="00273B2B" w:rsidRDefault="00273B2B" w:rsidP="00273B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3.6-1 </w:t>
      </w:r>
      <w:r>
        <w:rPr>
          <w:rFonts w:hint="eastAsia"/>
        </w:rPr>
        <w:t>修改密码原型化界面</w:t>
      </w:r>
    </w:p>
    <w:p w:rsidR="00A322AB" w:rsidRDefault="00A322AB"/>
    <w:sectPr w:rsidR="00A322AB">
      <w:headerReference w:type="default" r:id="rId76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25D5" w:rsidRDefault="00CD25D5">
      <w:r>
        <w:separator/>
      </w:r>
    </w:p>
  </w:endnote>
  <w:endnote w:type="continuationSeparator" w:id="0">
    <w:p w:rsidR="00CD25D5" w:rsidRDefault="00CD25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25D5" w:rsidRDefault="00CD25D5">
      <w:r>
        <w:separator/>
      </w:r>
    </w:p>
  </w:footnote>
  <w:footnote w:type="continuationSeparator" w:id="0">
    <w:p w:rsidR="00CD25D5" w:rsidRDefault="00CD25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6EDA" w:rsidRDefault="00766EDA">
    <w:pPr>
      <w:pStyle w:val="a4"/>
      <w:rPr>
        <w:rFonts w:ascii="微软雅黑" w:eastAsia="微软雅黑" w:hAnsi="微软雅黑" w:cs="微软雅黑"/>
        <w:b/>
        <w:bCs/>
        <w:i/>
        <w:iCs/>
        <w:sz w:val="21"/>
        <w:szCs w:val="21"/>
      </w:rPr>
    </w:pPr>
    <w:r>
      <w:rPr>
        <w:rFonts w:ascii="微软雅黑" w:eastAsia="微软雅黑" w:hAnsi="微软雅黑" w:cs="微软雅黑" w:hint="eastAsia"/>
        <w:bCs/>
        <w:iCs/>
        <w:sz w:val="21"/>
        <w:szCs w:val="21"/>
      </w:rPr>
      <w:t>人机交互设计文档</w:t>
    </w:r>
    <w:r>
      <w:rPr>
        <w:rFonts w:ascii="微软雅黑" w:eastAsia="微软雅黑" w:hAnsi="微软雅黑" w:cs="微软雅黑"/>
        <w:bCs/>
        <w:iCs/>
        <w:sz w:val="21"/>
        <w:szCs w:val="21"/>
      </w:rPr>
      <w:t xml:space="preserve">                  </w:t>
    </w:r>
    <w:r>
      <w:rPr>
        <w:rFonts w:ascii="微软雅黑" w:eastAsia="微软雅黑" w:hAnsi="微软雅黑" w:cs="微软雅黑" w:hint="eastAsia"/>
        <w:bCs/>
        <w:iCs/>
        <w:sz w:val="21"/>
        <w:szCs w:val="21"/>
      </w:rPr>
      <w:t xml:space="preserve">  </w:t>
    </w:r>
    <w:r>
      <w:rPr>
        <w:rFonts w:ascii="微软雅黑" w:eastAsia="微软雅黑" w:hAnsi="微软雅黑" w:cs="微软雅黑"/>
        <w:bCs/>
        <w:iCs/>
        <w:sz w:val="21"/>
        <w:szCs w:val="21"/>
      </w:rPr>
      <w:t xml:space="preserve"> NJWU</w:t>
    </w:r>
    <w:r>
      <w:rPr>
        <w:rFonts w:ascii="微软雅黑" w:eastAsia="微软雅黑" w:hAnsi="微软雅黑" w:cs="微软雅黑" w:hint="eastAsia"/>
        <w:bCs/>
        <w:iCs/>
        <w:sz w:val="21"/>
        <w:szCs w:val="21"/>
      </w:rPr>
      <w:t>选课系统</w:t>
    </w:r>
    <w:r>
      <w:rPr>
        <w:rFonts w:ascii="微软雅黑" w:eastAsia="微软雅黑" w:hAnsi="微软雅黑" w:cs="微软雅黑"/>
        <w:bCs/>
        <w:iCs/>
        <w:sz w:val="21"/>
        <w:szCs w:val="21"/>
      </w:rPr>
      <w:t xml:space="preserve">        </w:t>
    </w:r>
    <w:r>
      <w:rPr>
        <w:rFonts w:ascii="微软雅黑" w:eastAsia="微软雅黑" w:hAnsi="微软雅黑" w:cs="微软雅黑" w:hint="eastAsia"/>
        <w:bCs/>
        <w:iCs/>
        <w:sz w:val="21"/>
        <w:szCs w:val="21"/>
      </w:rPr>
      <w:t xml:space="preserve"> </w:t>
    </w:r>
    <w:r>
      <w:rPr>
        <w:rFonts w:ascii="微软雅黑" w:eastAsia="微软雅黑" w:hAnsi="微软雅黑" w:cs="微软雅黑"/>
        <w:bCs/>
        <w:iCs/>
        <w:sz w:val="21"/>
        <w:szCs w:val="21"/>
      </w:rPr>
      <w:t xml:space="preserve">   </w:t>
    </w:r>
    <w:r>
      <w:rPr>
        <w:rFonts w:ascii="微软雅黑" w:eastAsia="微软雅黑" w:hAnsi="微软雅黑" w:cs="微软雅黑" w:hint="eastAsia"/>
        <w:bCs/>
        <w:iCs/>
        <w:sz w:val="21"/>
        <w:szCs w:val="21"/>
      </w:rPr>
      <w:t xml:space="preserve">  </w:t>
    </w:r>
    <w:r>
      <w:rPr>
        <w:rFonts w:ascii="微软雅黑" w:eastAsia="微软雅黑" w:hAnsi="微软雅黑" w:cs="微软雅黑"/>
        <w:bCs/>
        <w:iCs/>
        <w:sz w:val="21"/>
        <w:szCs w:val="21"/>
      </w:rPr>
      <w:t xml:space="preserve">   </w:t>
    </w:r>
    <w:r>
      <w:rPr>
        <w:rFonts w:ascii="微软雅黑" w:eastAsia="微软雅黑" w:hAnsi="微软雅黑" w:cs="微软雅黑" w:hint="eastAsia"/>
        <w:bCs/>
        <w:iCs/>
        <w:sz w:val="21"/>
        <w:szCs w:val="21"/>
      </w:rPr>
      <w:t xml:space="preserve">  </w:t>
    </w:r>
    <w:r>
      <w:rPr>
        <w:rFonts w:ascii="微软雅黑" w:eastAsia="微软雅黑" w:hAnsi="微软雅黑" w:cs="微软雅黑"/>
        <w:bCs/>
        <w:iCs/>
        <w:sz w:val="21"/>
        <w:szCs w:val="21"/>
      </w:rPr>
      <w:t xml:space="preserve">     AURORA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lvl w:ilvl="0">
      <w:start w:val="3"/>
      <w:numFmt w:val="decimal"/>
      <w:suff w:val="nothing"/>
      <w:lvlText w:val="%1."/>
      <w:lvlJc w:val="left"/>
    </w:lvl>
  </w:abstractNum>
  <w:abstractNum w:abstractNumId="1">
    <w:nsid w:val="0000000B"/>
    <w:multiLevelType w:val="singleLevel"/>
    <w:tmpl w:val="0000000B"/>
    <w:lvl w:ilvl="0">
      <w:start w:val="2"/>
      <w:numFmt w:val="decimal"/>
      <w:suff w:val="nothing"/>
      <w:lvlText w:val="%1."/>
      <w:lvlJc w:val="left"/>
    </w:lvl>
  </w:abstractNum>
  <w:abstractNum w:abstractNumId="2">
    <w:nsid w:val="0000000C"/>
    <w:multiLevelType w:val="singleLevel"/>
    <w:tmpl w:val="0000000C"/>
    <w:lvl w:ilvl="0">
      <w:start w:val="1"/>
      <w:numFmt w:val="decimal"/>
      <w:suff w:val="nothing"/>
      <w:lvlText w:val="%1."/>
      <w:lvlJc w:val="left"/>
    </w:lvl>
  </w:abstractNum>
  <w:abstractNum w:abstractNumId="3">
    <w:nsid w:val="5C6F5877"/>
    <w:multiLevelType w:val="hybridMultilevel"/>
    <w:tmpl w:val="01AEF29E"/>
    <w:lvl w:ilvl="0" w:tplc="1082B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322AB"/>
    <w:rsid w:val="00060C6E"/>
    <w:rsid w:val="00066E50"/>
    <w:rsid w:val="00072C39"/>
    <w:rsid w:val="00073CD1"/>
    <w:rsid w:val="00076B2B"/>
    <w:rsid w:val="00273B2B"/>
    <w:rsid w:val="0035574D"/>
    <w:rsid w:val="004E0C74"/>
    <w:rsid w:val="00585D4E"/>
    <w:rsid w:val="005A131B"/>
    <w:rsid w:val="006B6BD8"/>
    <w:rsid w:val="006C1630"/>
    <w:rsid w:val="00712A2B"/>
    <w:rsid w:val="00766EDA"/>
    <w:rsid w:val="00795D7A"/>
    <w:rsid w:val="007A241B"/>
    <w:rsid w:val="00825DBA"/>
    <w:rsid w:val="009A57B2"/>
    <w:rsid w:val="00A322AB"/>
    <w:rsid w:val="00A36671"/>
    <w:rsid w:val="00B30301"/>
    <w:rsid w:val="00B80716"/>
    <w:rsid w:val="00C679AA"/>
    <w:rsid w:val="00CD25D5"/>
    <w:rsid w:val="00D8720B"/>
    <w:rsid w:val="00D87973"/>
    <w:rsid w:val="00E4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879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5574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link w:val="a3"/>
    <w:semiHidden/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semiHidden/>
    <w:rPr>
      <w:sz w:val="18"/>
      <w:szCs w:val="18"/>
    </w:rPr>
  </w:style>
  <w:style w:type="paragraph" w:styleId="a5">
    <w:name w:val="Title"/>
    <w:basedOn w:val="a"/>
    <w:next w:val="a"/>
    <w:link w:val="Char1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link w:val="a5"/>
    <w:semiHidden/>
    <w:rPr>
      <w:rFonts w:ascii="Cambria" w:eastAsia="宋体" w:hAnsi="Cambria"/>
      <w:b/>
      <w:bCs/>
      <w:sz w:val="32"/>
      <w:szCs w:val="32"/>
    </w:rPr>
  </w:style>
  <w:style w:type="paragraph" w:customStyle="1" w:styleId="ByLine">
    <w:name w:val="ByLine"/>
    <w:basedOn w:val="a5"/>
    <w:pPr>
      <w:widowControl/>
      <w:spacing w:after="720"/>
      <w:jc w:val="right"/>
      <w:outlineLvl w:val="9"/>
    </w:pPr>
    <w:rPr>
      <w:kern w:val="0"/>
      <w:sz w:val="28"/>
      <w:lang w:eastAsia="en-US"/>
    </w:rPr>
  </w:style>
  <w:style w:type="character" w:customStyle="1" w:styleId="1Char">
    <w:name w:val="标题 1 Char"/>
    <w:link w:val="1"/>
    <w:uiPriority w:val="9"/>
    <w:rsid w:val="00D87973"/>
    <w:rPr>
      <w:rFonts w:ascii="Calibri" w:hAnsi="Calibri"/>
      <w:b/>
      <w:bCs/>
      <w:kern w:val="44"/>
      <w:sz w:val="44"/>
      <w:szCs w:val="44"/>
    </w:rPr>
  </w:style>
  <w:style w:type="paragraph" w:styleId="a6">
    <w:name w:val="No Spacing"/>
    <w:uiPriority w:val="1"/>
    <w:qFormat/>
    <w:rsid w:val="00D87973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2Char">
    <w:name w:val="标题 2 Char"/>
    <w:link w:val="2"/>
    <w:uiPriority w:val="9"/>
    <w:semiHidden/>
    <w:rsid w:val="0035574D"/>
    <w:rPr>
      <w:rFonts w:ascii="Cambria" w:eastAsia="宋体" w:hAnsi="Cambria" w:cs="Times New Roman"/>
      <w:b/>
      <w:bCs/>
      <w:kern w:val="2"/>
      <w:sz w:val="32"/>
      <w:szCs w:val="32"/>
    </w:rPr>
  </w:style>
  <w:style w:type="character" w:styleId="a7">
    <w:name w:val="Hyperlink"/>
    <w:uiPriority w:val="99"/>
    <w:unhideWhenUsed/>
    <w:rsid w:val="00E40FE1"/>
    <w:rPr>
      <w:color w:val="0000FF"/>
      <w:u w:val="single"/>
    </w:rPr>
  </w:style>
  <w:style w:type="character" w:styleId="a8">
    <w:name w:val="FollowedHyperlink"/>
    <w:uiPriority w:val="99"/>
    <w:semiHidden/>
    <w:unhideWhenUsed/>
    <w:rsid w:val="00E40FE1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76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image" Target="media/image62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74" Type="http://schemas.openxmlformats.org/officeDocument/2006/relationships/image" Target="media/image65.jpe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61" Type="http://schemas.openxmlformats.org/officeDocument/2006/relationships/image" Target="media/image52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jpeg"/><Relationship Id="rId72" Type="http://schemas.openxmlformats.org/officeDocument/2006/relationships/image" Target="media/image63.jpe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DB67AE8-EE2A-40D5-8C8C-A62F29EC2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42</Pages>
  <Words>703</Words>
  <Characters>4013</Characters>
  <Application>Microsoft Office Word</Application>
  <DocSecurity>0</DocSecurity>
  <Lines>33</Lines>
  <Paragraphs>9</Paragraphs>
  <ScaleCrop>false</ScaleCrop>
  <Company/>
  <LinksUpToDate>false</LinksUpToDate>
  <CharactersWithSpaces>4707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zili chen</dc:title>
  <dc:creator>zili chen</dc:creator>
  <cp:lastModifiedBy>微软用户</cp:lastModifiedBy>
  <cp:revision>11</cp:revision>
  <dcterms:created xsi:type="dcterms:W3CDTF">2013-10-27T23:48:00Z</dcterms:created>
  <dcterms:modified xsi:type="dcterms:W3CDTF">2013-12-22T11:29:00Z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